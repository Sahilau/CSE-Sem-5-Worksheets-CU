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07226" w:rsidRPr="005D361C" w:rsidRDefault="00A07226" w:rsidP="00A07226">
      <w:pPr>
        <w:spacing w:line="616" w:lineRule="exact"/>
        <w:ind w:left="683" w:right="324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5D361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6E15B0AC" wp14:editId="5127B9C2">
            <wp:simplePos x="0" y="0"/>
            <wp:positionH relativeFrom="margin">
              <wp:align>center</wp:align>
            </wp:positionH>
            <wp:positionV relativeFrom="paragraph">
              <wp:posOffset>867410</wp:posOffset>
            </wp:positionV>
            <wp:extent cx="3299460" cy="903605"/>
            <wp:effectExtent l="0" t="0" r="0" b="0"/>
            <wp:wrapTopAndBottom/>
            <wp:docPr id="4" name="image1.jpeg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7226" w:rsidRPr="005D361C" w:rsidRDefault="00A07226" w:rsidP="00A07226">
      <w:pPr>
        <w:spacing w:before="294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5D361C">
        <w:rPr>
          <w:rFonts w:ascii="Times New Roman" w:hAnsi="Times New Roman" w:cs="Times New Roman"/>
          <w:b/>
          <w:sz w:val="32"/>
          <w:szCs w:val="24"/>
        </w:rPr>
        <w:t>UNIVERSITY INSTITUTE OFENGINEERING</w:t>
      </w:r>
    </w:p>
    <w:p w:rsidR="00A07226" w:rsidRPr="00A45BE4" w:rsidRDefault="00A07226" w:rsidP="00A07226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45BE4">
        <w:rPr>
          <w:rFonts w:ascii="Times New Roman" w:hAnsi="Times New Roman" w:cs="Times New Roman"/>
          <w:b/>
          <w:bCs/>
          <w:sz w:val="30"/>
          <w:szCs w:val="30"/>
        </w:rPr>
        <w:t>Department of Computer Science &amp; Engineering</w:t>
      </w:r>
    </w:p>
    <w:p w:rsidR="00A07226" w:rsidRPr="005D361C" w:rsidRDefault="00A07226" w:rsidP="00A07226">
      <w:pPr>
        <w:pStyle w:val="BodyText"/>
        <w:jc w:val="center"/>
        <w:rPr>
          <w:b/>
          <w:sz w:val="24"/>
          <w:szCs w:val="24"/>
        </w:rPr>
      </w:pPr>
    </w:p>
    <w:p w:rsidR="00A07226" w:rsidRPr="005D361C" w:rsidRDefault="00A07226" w:rsidP="00A07226">
      <w:pPr>
        <w:pStyle w:val="BodyText"/>
        <w:jc w:val="center"/>
        <w:rPr>
          <w:b/>
          <w:sz w:val="24"/>
          <w:szCs w:val="24"/>
        </w:rPr>
      </w:pPr>
    </w:p>
    <w:p w:rsidR="00A07226" w:rsidRPr="005D361C" w:rsidRDefault="00A07226" w:rsidP="00A07226">
      <w:pPr>
        <w:pStyle w:val="BodyText"/>
        <w:spacing w:before="5"/>
        <w:rPr>
          <w:b/>
          <w:szCs w:val="24"/>
        </w:rPr>
      </w:pPr>
    </w:p>
    <w:p w:rsidR="00A07226" w:rsidRPr="006C65AF" w:rsidRDefault="00A07226" w:rsidP="00A07226">
      <w:pPr>
        <w:jc w:val="center"/>
        <w:rPr>
          <w:rFonts w:ascii="Times New Roman" w:hAnsi="Times New Roman" w:cs="Times New Roman"/>
          <w:bCs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Name: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6C65AF">
        <w:rPr>
          <w:rFonts w:ascii="Times New Roman" w:hAnsi="Times New Roman" w:cs="Times New Roman"/>
          <w:bCs/>
          <w:sz w:val="28"/>
        </w:rPr>
        <w:t xml:space="preserve">Web and Mobile Security Lab </w:t>
      </w:r>
    </w:p>
    <w:p w:rsidR="00A07226" w:rsidRPr="005D361C" w:rsidRDefault="00A07226" w:rsidP="00A07226">
      <w:pPr>
        <w:jc w:val="center"/>
        <w:rPr>
          <w:rFonts w:ascii="Times New Roman" w:hAnsi="Times New Roman" w:cs="Times New Roman"/>
          <w:sz w:val="28"/>
        </w:rPr>
      </w:pPr>
      <w:r w:rsidRPr="005D361C">
        <w:rPr>
          <w:rFonts w:ascii="Times New Roman" w:hAnsi="Times New Roman" w:cs="Times New Roman"/>
          <w:b/>
          <w:sz w:val="28"/>
        </w:rPr>
        <w:t>Subject Code:</w:t>
      </w:r>
      <w:r>
        <w:rPr>
          <w:rFonts w:ascii="Times New Roman" w:hAnsi="Times New Roman" w:cs="Times New Roman"/>
          <w:sz w:val="28"/>
        </w:rPr>
        <w:t xml:space="preserve"> 20CSP-</w:t>
      </w:r>
      <w:r>
        <w:rPr>
          <w:rFonts w:ascii="Times New Roman" w:hAnsi="Times New Roman"/>
          <w:bCs/>
          <w:sz w:val="28"/>
          <w:szCs w:val="28"/>
        </w:rPr>
        <w:t>338</w:t>
      </w:r>
    </w:p>
    <w:p w:rsidR="00A07226" w:rsidRPr="005D361C" w:rsidRDefault="00A07226" w:rsidP="00A07226">
      <w:pPr>
        <w:rPr>
          <w:rFonts w:ascii="Times New Roman" w:hAnsi="Times New Roman" w:cs="Times New Roman"/>
          <w:b/>
        </w:rPr>
      </w:pPr>
    </w:p>
    <w:p w:rsidR="00A07226" w:rsidRPr="005D361C" w:rsidRDefault="00A07226" w:rsidP="00A07226">
      <w:pPr>
        <w:ind w:firstLine="720"/>
        <w:rPr>
          <w:rFonts w:ascii="Times New Roman" w:hAnsi="Times New Roman" w:cs="Times New Roman"/>
          <w:b/>
          <w:sz w:val="24"/>
        </w:rPr>
      </w:pPr>
      <w:r w:rsidRPr="005D361C">
        <w:rPr>
          <w:rFonts w:ascii="Times New Roman" w:hAnsi="Times New Roman" w:cs="Times New Roman"/>
          <w:b/>
          <w:sz w:val="24"/>
        </w:rPr>
        <w:t>Submitted to:</w:t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5D361C">
        <w:rPr>
          <w:rFonts w:ascii="Times New Roman" w:hAnsi="Times New Roman" w:cs="Times New Roman"/>
          <w:b/>
          <w:sz w:val="24"/>
        </w:rPr>
        <w:t>Submitted by:</w:t>
      </w:r>
    </w:p>
    <w:p w:rsidR="00A07226" w:rsidRPr="005D361C" w:rsidRDefault="00A07226" w:rsidP="00A07226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Er. </w:t>
      </w:r>
      <w:proofErr w:type="spellStart"/>
      <w:r>
        <w:rPr>
          <w:rFonts w:ascii="Times New Roman" w:hAnsi="Times New Roman" w:cs="Times New Roman"/>
          <w:sz w:val="24"/>
        </w:rPr>
        <w:t>Himanshi</w:t>
      </w:r>
      <w:proofErr w:type="spellEnd"/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Name</w:t>
      </w:r>
      <w:r>
        <w:rPr>
          <w:rFonts w:ascii="Times New Roman" w:hAnsi="Times New Roman" w:cs="Times New Roman"/>
          <w:sz w:val="24"/>
        </w:rPr>
        <w:t>: Sahil Kaundal</w:t>
      </w:r>
    </w:p>
    <w:p w:rsidR="00A07226" w:rsidRPr="005D361C" w:rsidRDefault="00A07226" w:rsidP="00A07226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UID</w:t>
      </w:r>
      <w:r>
        <w:rPr>
          <w:rFonts w:ascii="Times New Roman" w:hAnsi="Times New Roman" w:cs="Times New Roman"/>
          <w:sz w:val="24"/>
        </w:rPr>
        <w:t>: 21BCS8197</w:t>
      </w:r>
    </w:p>
    <w:p w:rsidR="00A07226" w:rsidRPr="005D361C" w:rsidRDefault="00A07226" w:rsidP="00A07226">
      <w:pPr>
        <w:rPr>
          <w:rFonts w:ascii="Times New Roman" w:hAnsi="Times New Roman" w:cs="Times New Roman"/>
          <w:sz w:val="24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Section</w:t>
      </w:r>
      <w:r>
        <w:rPr>
          <w:rFonts w:ascii="Times New Roman" w:hAnsi="Times New Roman" w:cs="Times New Roman"/>
          <w:sz w:val="24"/>
        </w:rPr>
        <w:t>: 616</w:t>
      </w:r>
    </w:p>
    <w:p w:rsidR="00A07226" w:rsidRDefault="00A07226" w:rsidP="00A07226">
      <w:pPr>
        <w:rPr>
          <w:rFonts w:ascii="Times New Roman" w:hAnsi="Times New Roman" w:cs="Times New Roman"/>
        </w:rPr>
      </w:pP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  <w:sz w:val="24"/>
        </w:rPr>
        <w:t>Group</w:t>
      </w:r>
      <w:r>
        <w:rPr>
          <w:rFonts w:ascii="Times New Roman" w:hAnsi="Times New Roman" w:cs="Times New Roman"/>
          <w:sz w:val="24"/>
        </w:rPr>
        <w:t>: A</w:t>
      </w:r>
      <w:r w:rsidRPr="005D361C">
        <w:rPr>
          <w:rFonts w:ascii="Times New Roman" w:hAnsi="Times New Roman" w:cs="Times New Roman"/>
          <w:sz w:val="24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  <w:r w:rsidRPr="005D361C">
        <w:rPr>
          <w:rFonts w:ascii="Times New Roman" w:hAnsi="Times New Roman" w:cs="Times New Roman"/>
        </w:rPr>
        <w:tab/>
      </w:r>
    </w:p>
    <w:p w:rsidR="00A07226" w:rsidRDefault="00A07226" w:rsidP="00A07226">
      <w:pPr>
        <w:rPr>
          <w:rFonts w:ascii="Times New Roman" w:hAnsi="Times New Roman" w:cs="Times New Roman"/>
        </w:rPr>
      </w:pPr>
    </w:p>
    <w:p w:rsidR="00A07226" w:rsidRDefault="00A07226" w:rsidP="00A07226">
      <w:pPr>
        <w:rPr>
          <w:rFonts w:ascii="Times New Roman" w:hAnsi="Times New Roman" w:cs="Times New Roman"/>
        </w:rPr>
      </w:pPr>
    </w:p>
    <w:p w:rsidR="00A07226" w:rsidRDefault="00A07226" w:rsidP="00A07226">
      <w:pPr>
        <w:rPr>
          <w:rFonts w:ascii="Times New Roman" w:hAnsi="Times New Roman" w:cs="Times New Roman"/>
        </w:rPr>
      </w:pPr>
    </w:p>
    <w:p w:rsidR="00A07226" w:rsidRDefault="00A07226" w:rsidP="00A07226">
      <w:pPr>
        <w:rPr>
          <w:rFonts w:ascii="Times New Roman" w:hAnsi="Times New Roman" w:cs="Times New Roman"/>
        </w:rPr>
      </w:pPr>
    </w:p>
    <w:p w:rsidR="00A07226" w:rsidRDefault="00A07226" w:rsidP="00A07226">
      <w:pPr>
        <w:jc w:val="center"/>
        <w:rPr>
          <w:rFonts w:ascii="Times New Roman" w:hAnsi="Times New Roman" w:cs="Times New Roman"/>
          <w:b/>
          <w:sz w:val="24"/>
        </w:rPr>
      </w:pPr>
      <w:r w:rsidRPr="005D361C">
        <w:rPr>
          <w:rFonts w:ascii="Times New Roman" w:hAnsi="Times New Roman" w:cs="Times New Roman"/>
          <w:b/>
          <w:sz w:val="24"/>
        </w:rPr>
        <w:lastRenderedPageBreak/>
        <w:t>INDEX</w:t>
      </w:r>
    </w:p>
    <w:tbl>
      <w:tblPr>
        <w:tblW w:w="979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"/>
        <w:gridCol w:w="2610"/>
        <w:gridCol w:w="995"/>
        <w:gridCol w:w="1035"/>
        <w:gridCol w:w="941"/>
        <w:gridCol w:w="1506"/>
        <w:gridCol w:w="2070"/>
      </w:tblGrid>
      <w:tr w:rsidR="00A07226" w:rsidRPr="00A45BE4" w:rsidTr="00A171B4">
        <w:trPr>
          <w:trHeight w:val="548"/>
        </w:trPr>
        <w:tc>
          <w:tcPr>
            <w:tcW w:w="63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Ex. No</w:t>
            </w:r>
          </w:p>
        </w:tc>
        <w:tc>
          <w:tcPr>
            <w:tcW w:w="2610" w:type="dxa"/>
          </w:tcPr>
          <w:p w:rsidR="00A07226" w:rsidRPr="00A45BE4" w:rsidRDefault="00A07226" w:rsidP="00A171B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List of Experiments</w:t>
            </w:r>
          </w:p>
        </w:tc>
        <w:tc>
          <w:tcPr>
            <w:tcW w:w="99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Conduct (MM: 12)</w:t>
            </w:r>
          </w:p>
        </w:tc>
        <w:tc>
          <w:tcPr>
            <w:tcW w:w="103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Viva</w:t>
            </w:r>
          </w:p>
          <w:p w:rsidR="00A07226" w:rsidRPr="00A45BE4" w:rsidRDefault="00A07226" w:rsidP="00A171B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10)</w:t>
            </w:r>
          </w:p>
        </w:tc>
        <w:tc>
          <w:tcPr>
            <w:tcW w:w="941" w:type="dxa"/>
          </w:tcPr>
          <w:p w:rsidR="00A07226" w:rsidRPr="00A45BE4" w:rsidRDefault="00A07226" w:rsidP="00A171B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Record 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8)</w:t>
            </w:r>
          </w:p>
        </w:tc>
        <w:tc>
          <w:tcPr>
            <w:tcW w:w="1506" w:type="dxa"/>
          </w:tcPr>
          <w:p w:rsidR="00A07226" w:rsidRPr="00A45BE4" w:rsidRDefault="00A07226" w:rsidP="00A171B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Total</w:t>
            </w:r>
          </w:p>
          <w:p w:rsidR="00A07226" w:rsidRPr="00A45BE4" w:rsidRDefault="00A07226" w:rsidP="00A171B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(MM</w:t>
            </w:r>
            <w:r>
              <w:rPr>
                <w:b/>
                <w:sz w:val="22"/>
                <w:szCs w:val="22"/>
              </w:rPr>
              <w:t>:</w:t>
            </w:r>
            <w:r w:rsidRPr="00A45BE4">
              <w:rPr>
                <w:b/>
                <w:sz w:val="22"/>
                <w:szCs w:val="22"/>
              </w:rPr>
              <w:t xml:space="preserve"> 30)</w:t>
            </w:r>
          </w:p>
        </w:tc>
        <w:tc>
          <w:tcPr>
            <w:tcW w:w="2070" w:type="dxa"/>
          </w:tcPr>
          <w:p w:rsidR="00A07226" w:rsidRPr="00A45BE4" w:rsidRDefault="00A07226" w:rsidP="00A171B4">
            <w:pPr>
              <w:pStyle w:val="BodyText"/>
              <w:jc w:val="center"/>
              <w:rPr>
                <w:b/>
                <w:sz w:val="22"/>
                <w:szCs w:val="22"/>
              </w:rPr>
            </w:pPr>
            <w:r w:rsidRPr="00A45BE4">
              <w:rPr>
                <w:b/>
                <w:sz w:val="22"/>
                <w:szCs w:val="22"/>
              </w:rPr>
              <w:t>Remarks/Signature</w:t>
            </w:r>
          </w:p>
        </w:tc>
      </w:tr>
      <w:tr w:rsidR="00A07226" w:rsidRPr="00A45BE4" w:rsidTr="00A171B4">
        <w:trPr>
          <w:trHeight w:val="831"/>
        </w:trPr>
        <w:tc>
          <w:tcPr>
            <w:tcW w:w="63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1.1</w:t>
            </w:r>
          </w:p>
        </w:tc>
        <w:tc>
          <w:tcPr>
            <w:tcW w:w="2610" w:type="dxa"/>
            <w:vAlign w:val="center"/>
          </w:tcPr>
          <w:p w:rsidR="00A07226" w:rsidRPr="005926EA" w:rsidRDefault="00A07226" w:rsidP="00A171B4">
            <w:pPr>
              <w:jc w:val="both"/>
              <w:rPr>
                <w:rFonts w:ascii="Times New Roman" w:hAnsi="Times New Roman" w:cs="Times New Roman"/>
              </w:rPr>
            </w:pPr>
            <w:r w:rsidRPr="005926EA">
              <w:rPr>
                <w:rFonts w:ascii="Times New Roman" w:hAnsi="Times New Roman" w:cs="Times New Roman"/>
              </w:rPr>
              <w:t>Open any website on computer system and identify http packet on monitoring tool like Wireshark.</w:t>
            </w:r>
          </w:p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</w:tc>
      </w:tr>
      <w:tr w:rsidR="00A07226" w:rsidRPr="00A45BE4" w:rsidTr="00A171B4">
        <w:trPr>
          <w:trHeight w:val="1510"/>
        </w:trPr>
        <w:tc>
          <w:tcPr>
            <w:tcW w:w="63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1.2</w:t>
            </w:r>
          </w:p>
        </w:tc>
        <w:tc>
          <w:tcPr>
            <w:tcW w:w="2610" w:type="dxa"/>
          </w:tcPr>
          <w:p w:rsidR="00A07226" w:rsidRPr="000809D2" w:rsidRDefault="00A07226" w:rsidP="00A171B4">
            <w:pPr>
              <w:jc w:val="both"/>
              <w:rPr>
                <w:rFonts w:ascii="Times New Roman" w:hAnsi="Times New Roman" w:cs="Times New Roman"/>
              </w:rPr>
            </w:pPr>
            <w:r w:rsidRPr="000809D2">
              <w:rPr>
                <w:rFonts w:ascii="Times New Roman" w:hAnsi="Times New Roman" w:cs="Times New Roman"/>
              </w:rPr>
              <w:t>Design a method to simulate the html injection and cross site scripting to exploit the attackers.</w:t>
            </w:r>
          </w:p>
        </w:tc>
        <w:tc>
          <w:tcPr>
            <w:tcW w:w="99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</w:tr>
      <w:tr w:rsidR="00A07226" w:rsidRPr="00A45BE4" w:rsidTr="00A171B4">
        <w:trPr>
          <w:trHeight w:val="781"/>
        </w:trPr>
        <w:tc>
          <w:tcPr>
            <w:tcW w:w="63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1.3</w:t>
            </w:r>
          </w:p>
        </w:tc>
        <w:tc>
          <w:tcPr>
            <w:tcW w:w="2610" w:type="dxa"/>
            <w:vAlign w:val="center"/>
          </w:tcPr>
          <w:p w:rsidR="00A07226" w:rsidRPr="00302721" w:rsidRDefault="00A07226" w:rsidP="00A171B4">
            <w:pPr>
              <w:jc w:val="both"/>
              <w:rPr>
                <w:rFonts w:ascii="Times New Roman" w:hAnsi="Times New Roman" w:cs="Times New Roman"/>
              </w:rPr>
            </w:pPr>
            <w:r w:rsidRPr="00302721">
              <w:rPr>
                <w:rFonts w:ascii="Times New Roman" w:eastAsia="Times New Roman" w:hAnsi="Times New Roman" w:cs="Times New Roman"/>
              </w:rPr>
              <w:t>Implementation of Cross site request forgery (XSRF) attack.</w:t>
            </w:r>
          </w:p>
        </w:tc>
        <w:tc>
          <w:tcPr>
            <w:tcW w:w="99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</w:tr>
      <w:tr w:rsidR="00A07226" w:rsidRPr="00A45BE4" w:rsidTr="00A171B4">
        <w:trPr>
          <w:trHeight w:val="1346"/>
        </w:trPr>
        <w:tc>
          <w:tcPr>
            <w:tcW w:w="63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2.1</w:t>
            </w:r>
          </w:p>
        </w:tc>
        <w:tc>
          <w:tcPr>
            <w:tcW w:w="2610" w:type="dxa"/>
            <w:vAlign w:val="center"/>
          </w:tcPr>
          <w:p w:rsidR="00A07226" w:rsidRPr="00E6129D" w:rsidRDefault="00A07226" w:rsidP="00A171B4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E6129D">
              <w:rPr>
                <w:rFonts w:ascii="Times New Roman" w:eastAsia="Times New Roman" w:hAnsi="Times New Roman" w:cs="Times New Roman"/>
              </w:rPr>
              <w:t>Implementation of Design methods to break authentication schemes (SQL Injection attack).</w:t>
            </w:r>
          </w:p>
        </w:tc>
        <w:tc>
          <w:tcPr>
            <w:tcW w:w="99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</w:tr>
      <w:tr w:rsidR="00A07226" w:rsidRPr="00A45BE4" w:rsidTr="00A171B4">
        <w:trPr>
          <w:trHeight w:val="1007"/>
        </w:trPr>
        <w:tc>
          <w:tcPr>
            <w:tcW w:w="63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2.2</w:t>
            </w:r>
          </w:p>
        </w:tc>
        <w:tc>
          <w:tcPr>
            <w:tcW w:w="2610" w:type="dxa"/>
          </w:tcPr>
          <w:p w:rsidR="00A07226" w:rsidRPr="00D51A38" w:rsidRDefault="00A07226" w:rsidP="00A171B4">
            <w:pPr>
              <w:jc w:val="both"/>
              <w:rPr>
                <w:rFonts w:ascii="Times New Roman" w:hAnsi="Times New Roman" w:cs="Times New Roman"/>
              </w:rPr>
            </w:pPr>
            <w:r w:rsidRPr="00D51A38">
              <w:rPr>
                <w:rFonts w:ascii="Times New Roman" w:hAnsi="Times New Roman" w:cs="Times New Roman"/>
                <w:shd w:val="clear" w:color="auto" w:fill="FFFFFF"/>
              </w:rPr>
              <w:t>Program to generate message digest for the given message using the SHA/MD5 algorithm and verify the integrity of message.</w:t>
            </w:r>
          </w:p>
        </w:tc>
        <w:tc>
          <w:tcPr>
            <w:tcW w:w="99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</w:tr>
      <w:tr w:rsidR="00A07226" w:rsidRPr="00A45BE4" w:rsidTr="00A171B4">
        <w:trPr>
          <w:trHeight w:val="258"/>
        </w:trPr>
        <w:tc>
          <w:tcPr>
            <w:tcW w:w="63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2.3</w:t>
            </w:r>
          </w:p>
        </w:tc>
        <w:tc>
          <w:tcPr>
            <w:tcW w:w="2610" w:type="dxa"/>
            <w:vAlign w:val="center"/>
          </w:tcPr>
          <w:p w:rsidR="00A07226" w:rsidRPr="00BD0922" w:rsidRDefault="00A07226" w:rsidP="00A171B4">
            <w:pPr>
              <w:pStyle w:val="NormalWeb"/>
              <w:shd w:val="clear" w:color="auto" w:fill="FFFFFF"/>
              <w:spacing w:before="0" w:beforeAutospacing="0"/>
              <w:jc w:val="both"/>
              <w:rPr>
                <w:color w:val="1D2125"/>
                <w:sz w:val="22"/>
                <w:szCs w:val="22"/>
                <w:lang w:val="en-IN"/>
              </w:rPr>
            </w:pPr>
            <w:r w:rsidRPr="00BD0922">
              <w:rPr>
                <w:color w:val="1D2125"/>
                <w:sz w:val="22"/>
                <w:szCs w:val="22"/>
              </w:rPr>
              <w:t>Perform Penetration testing on a web application to gather information about the system (Foot Printing)</w:t>
            </w:r>
          </w:p>
        </w:tc>
        <w:tc>
          <w:tcPr>
            <w:tcW w:w="99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</w:tr>
      <w:tr w:rsidR="00A07226" w:rsidRPr="00A45BE4" w:rsidTr="00A171B4">
        <w:trPr>
          <w:trHeight w:val="783"/>
        </w:trPr>
        <w:tc>
          <w:tcPr>
            <w:tcW w:w="635" w:type="dxa"/>
          </w:tcPr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  <w:p w:rsidR="00A07226" w:rsidRPr="00A45BE4" w:rsidRDefault="00A07226" w:rsidP="00A171B4">
            <w:pPr>
              <w:pStyle w:val="BodyText"/>
              <w:jc w:val="center"/>
              <w:rPr>
                <w:sz w:val="22"/>
                <w:szCs w:val="22"/>
              </w:rPr>
            </w:pPr>
            <w:r w:rsidRPr="00A45BE4">
              <w:rPr>
                <w:sz w:val="22"/>
                <w:szCs w:val="22"/>
              </w:rPr>
              <w:t>2.4</w:t>
            </w:r>
          </w:p>
        </w:tc>
        <w:tc>
          <w:tcPr>
            <w:tcW w:w="2610" w:type="dxa"/>
          </w:tcPr>
          <w:p w:rsidR="00A07226" w:rsidRDefault="00A07226" w:rsidP="00A171B4">
            <w:pPr>
              <w:pStyle w:val="BodyText"/>
              <w:rPr>
                <w:sz w:val="22"/>
                <w:szCs w:val="22"/>
              </w:rPr>
            </w:pPr>
          </w:p>
          <w:p w:rsidR="00A07226" w:rsidRPr="00CB399D" w:rsidRDefault="00A07226" w:rsidP="00A171B4">
            <w:pPr>
              <w:pStyle w:val="BodyText"/>
              <w:rPr>
                <w:bCs/>
                <w:sz w:val="22"/>
                <w:szCs w:val="22"/>
              </w:rPr>
            </w:pPr>
            <w:r w:rsidRPr="00CB399D">
              <w:rPr>
                <w:bCs/>
                <w:sz w:val="22"/>
                <w:szCs w:val="22"/>
              </w:rPr>
              <w:t>Implementation of Session hijacking attack on http-enabled website.</w:t>
            </w:r>
          </w:p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9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:rsidR="00A07226" w:rsidRPr="00A45BE4" w:rsidRDefault="00A07226" w:rsidP="00A171B4">
            <w:pPr>
              <w:pStyle w:val="BodyText"/>
              <w:rPr>
                <w:sz w:val="22"/>
                <w:szCs w:val="22"/>
              </w:rPr>
            </w:pPr>
          </w:p>
        </w:tc>
      </w:tr>
      <w:tr w:rsidR="00E91217" w:rsidRPr="00A45BE4" w:rsidTr="00A171B4">
        <w:trPr>
          <w:trHeight w:val="783"/>
        </w:trPr>
        <w:tc>
          <w:tcPr>
            <w:tcW w:w="635" w:type="dxa"/>
          </w:tcPr>
          <w:p w:rsidR="00E91217" w:rsidRDefault="00E91217" w:rsidP="00A171B4">
            <w:pPr>
              <w:pStyle w:val="BodyText"/>
              <w:jc w:val="center"/>
              <w:rPr>
                <w:sz w:val="22"/>
                <w:szCs w:val="22"/>
              </w:rPr>
            </w:pPr>
          </w:p>
          <w:p w:rsidR="00E91217" w:rsidRPr="00A45BE4" w:rsidRDefault="00E91217" w:rsidP="00A171B4">
            <w:pPr>
              <w:pStyle w:val="Body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3.1</w:t>
            </w:r>
          </w:p>
        </w:tc>
        <w:tc>
          <w:tcPr>
            <w:tcW w:w="2610" w:type="dxa"/>
          </w:tcPr>
          <w:p w:rsidR="00E91217" w:rsidRDefault="00E91217" w:rsidP="00A171B4">
            <w:pPr>
              <w:pStyle w:val="BodyText"/>
              <w:rPr>
                <w:sz w:val="22"/>
                <w:szCs w:val="22"/>
              </w:rPr>
            </w:pPr>
          </w:p>
          <w:p w:rsidR="00E91217" w:rsidRDefault="00E91217" w:rsidP="00E91217">
            <w:pPr>
              <w:pStyle w:val="BodyText"/>
              <w:jc w:val="both"/>
              <w:rPr>
                <w:sz w:val="22"/>
                <w:szCs w:val="22"/>
              </w:rPr>
            </w:pPr>
            <w:r w:rsidRPr="00E91217">
              <w:rPr>
                <w:sz w:val="22"/>
                <w:szCs w:val="22"/>
              </w:rPr>
              <w:t>Write a</w:t>
            </w:r>
            <w:r w:rsidRPr="00E91217">
              <w:rPr>
                <w:spacing w:val="-3"/>
                <w:sz w:val="22"/>
                <w:szCs w:val="22"/>
              </w:rPr>
              <w:t xml:space="preserve"> </w:t>
            </w:r>
            <w:r w:rsidRPr="00E91217">
              <w:rPr>
                <w:sz w:val="22"/>
                <w:szCs w:val="22"/>
              </w:rPr>
              <w:t>program to sign</w:t>
            </w:r>
            <w:r w:rsidRPr="00E91217">
              <w:rPr>
                <w:spacing w:val="2"/>
                <w:sz w:val="22"/>
                <w:szCs w:val="22"/>
              </w:rPr>
              <w:t xml:space="preserve"> </w:t>
            </w:r>
            <w:r w:rsidRPr="00E91217">
              <w:rPr>
                <w:sz w:val="22"/>
                <w:szCs w:val="22"/>
              </w:rPr>
              <w:t>and verify</w:t>
            </w:r>
            <w:r w:rsidRPr="00E91217">
              <w:rPr>
                <w:spacing w:val="-5"/>
                <w:sz w:val="22"/>
                <w:szCs w:val="22"/>
              </w:rPr>
              <w:t xml:space="preserve"> </w:t>
            </w:r>
            <w:r w:rsidRPr="00E91217">
              <w:rPr>
                <w:sz w:val="22"/>
                <w:szCs w:val="22"/>
              </w:rPr>
              <w:t>a document</w:t>
            </w:r>
            <w:r w:rsidRPr="00E91217">
              <w:rPr>
                <w:spacing w:val="2"/>
                <w:sz w:val="22"/>
                <w:szCs w:val="22"/>
              </w:rPr>
              <w:t xml:space="preserve"> </w:t>
            </w:r>
            <w:r w:rsidRPr="00E91217">
              <w:rPr>
                <w:sz w:val="22"/>
                <w:szCs w:val="22"/>
              </w:rPr>
              <w:t>using</w:t>
            </w:r>
            <w:r w:rsidRPr="00E91217">
              <w:rPr>
                <w:spacing w:val="-3"/>
                <w:sz w:val="22"/>
                <w:szCs w:val="22"/>
              </w:rPr>
              <w:t xml:space="preserve"> </w:t>
            </w:r>
            <w:r w:rsidRPr="00E91217">
              <w:rPr>
                <w:sz w:val="22"/>
                <w:szCs w:val="22"/>
              </w:rPr>
              <w:t>DSA algorithm.</w:t>
            </w:r>
          </w:p>
        </w:tc>
        <w:tc>
          <w:tcPr>
            <w:tcW w:w="995" w:type="dxa"/>
          </w:tcPr>
          <w:p w:rsidR="00E91217" w:rsidRPr="00A45BE4" w:rsidRDefault="00E91217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035" w:type="dxa"/>
          </w:tcPr>
          <w:p w:rsidR="00E91217" w:rsidRPr="00A45BE4" w:rsidRDefault="00E91217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941" w:type="dxa"/>
          </w:tcPr>
          <w:p w:rsidR="00E91217" w:rsidRPr="00A45BE4" w:rsidRDefault="00E91217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1506" w:type="dxa"/>
          </w:tcPr>
          <w:p w:rsidR="00E91217" w:rsidRPr="00A45BE4" w:rsidRDefault="00E91217" w:rsidP="00A171B4">
            <w:pPr>
              <w:pStyle w:val="BodyText"/>
              <w:rPr>
                <w:sz w:val="22"/>
                <w:szCs w:val="22"/>
              </w:rPr>
            </w:pPr>
          </w:p>
        </w:tc>
        <w:tc>
          <w:tcPr>
            <w:tcW w:w="2070" w:type="dxa"/>
          </w:tcPr>
          <w:p w:rsidR="00E91217" w:rsidRPr="00A45BE4" w:rsidRDefault="00E91217" w:rsidP="00A171B4">
            <w:pPr>
              <w:pStyle w:val="BodyText"/>
              <w:rPr>
                <w:sz w:val="22"/>
                <w:szCs w:val="22"/>
              </w:rPr>
            </w:pPr>
          </w:p>
        </w:tc>
      </w:tr>
    </w:tbl>
    <w:p w:rsidR="00A07226" w:rsidRDefault="00A07226" w:rsidP="00A07226">
      <w:pPr>
        <w:jc w:val="center"/>
        <w:rPr>
          <w:rFonts w:ascii="Times New Roman" w:hAnsi="Times New Roman" w:cs="Times New Roman"/>
          <w:b/>
          <w:noProof/>
          <w:sz w:val="36"/>
          <w:szCs w:val="36"/>
          <w:u w:val="single"/>
        </w:rPr>
      </w:pPr>
    </w:p>
    <w:p w:rsidR="00A07226" w:rsidRPr="00AF53A8" w:rsidRDefault="00A07226" w:rsidP="00A07226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IN"/>
        </w:rPr>
      </w:pPr>
      <w:r w:rsidRPr="00AF53A8">
        <w:rPr>
          <w:rFonts w:ascii="Times New Roman" w:hAnsi="Times New Roman" w:cs="Times New Roman"/>
          <w:b/>
          <w:noProof/>
          <w:sz w:val="36"/>
          <w:szCs w:val="36"/>
          <w:u w:val="single"/>
        </w:rPr>
        <w:t xml:space="preserve">Experiment </w:t>
      </w:r>
      <w:r w:rsidR="0002021F">
        <w:rPr>
          <w:rFonts w:ascii="Times New Roman" w:hAnsi="Times New Roman" w:cs="Times New Roman"/>
          <w:b/>
          <w:noProof/>
          <w:sz w:val="36"/>
          <w:szCs w:val="36"/>
          <w:u w:val="single"/>
        </w:rPr>
        <w:t>8</w:t>
      </w:r>
    </w:p>
    <w:p w:rsidR="00A07226" w:rsidRPr="00AF53A8" w:rsidRDefault="00A07226" w:rsidP="00A07226">
      <w:pPr>
        <w:jc w:val="both"/>
        <w:rPr>
          <w:rFonts w:ascii="Times New Roman" w:hAnsi="Times New Roman" w:cs="Times New Roman"/>
          <w:b/>
        </w:rPr>
      </w:pPr>
    </w:p>
    <w:p w:rsidR="00A07226" w:rsidRPr="00AF53A8" w:rsidRDefault="00A07226" w:rsidP="00A07226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>Student Name:</w:t>
      </w:r>
      <w:r w:rsidRPr="00AF53A8">
        <w:rPr>
          <w:rFonts w:ascii="Times New Roman" w:hAnsi="Times New Roman" w:cs="Times New Roman"/>
          <w:bCs/>
          <w:sz w:val="28"/>
          <w:szCs w:val="28"/>
        </w:rPr>
        <w:t xml:space="preserve"> Sahil Kaundal</w:t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AF53A8">
        <w:rPr>
          <w:rFonts w:ascii="Times New Roman" w:hAnsi="Times New Roman" w:cs="Times New Roman"/>
          <w:b/>
          <w:sz w:val="28"/>
          <w:szCs w:val="28"/>
        </w:rPr>
        <w:t xml:space="preserve">UID: </w:t>
      </w:r>
      <w:r w:rsidRPr="00AF53A8">
        <w:rPr>
          <w:rFonts w:ascii="Times New Roman" w:hAnsi="Times New Roman" w:cs="Times New Roman"/>
          <w:bCs/>
          <w:sz w:val="28"/>
          <w:szCs w:val="28"/>
        </w:rPr>
        <w:t>21BCS8197</w:t>
      </w:r>
    </w:p>
    <w:p w:rsidR="00A07226" w:rsidRPr="00AF53A8" w:rsidRDefault="00A07226" w:rsidP="00A07226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>Branch:</w:t>
      </w:r>
      <w:r w:rsidRPr="00AF53A8">
        <w:rPr>
          <w:rFonts w:ascii="Times New Roman" w:hAnsi="Times New Roman" w:cs="Times New Roman"/>
          <w:bCs/>
          <w:sz w:val="28"/>
          <w:szCs w:val="28"/>
        </w:rPr>
        <w:t xml:space="preserve"> BE CSE (Lateral </w:t>
      </w:r>
      <w:proofErr w:type="gramStart"/>
      <w:r w:rsidRPr="00AF53A8">
        <w:rPr>
          <w:rFonts w:ascii="Times New Roman" w:hAnsi="Times New Roman" w:cs="Times New Roman"/>
          <w:bCs/>
          <w:sz w:val="28"/>
          <w:szCs w:val="28"/>
        </w:rPr>
        <w:t>Entry)</w:t>
      </w:r>
      <w:r w:rsidRPr="00AF53A8">
        <w:rPr>
          <w:rFonts w:ascii="Times New Roman" w:hAnsi="Times New Roman" w:cs="Times New Roman"/>
          <w:b/>
          <w:sz w:val="28"/>
          <w:szCs w:val="28"/>
        </w:rPr>
        <w:t xml:space="preserve">   </w:t>
      </w:r>
      <w:proofErr w:type="gramEnd"/>
      <w:r w:rsidRPr="00AF53A8">
        <w:rPr>
          <w:rFonts w:ascii="Times New Roman" w:hAnsi="Times New Roman" w:cs="Times New Roman"/>
          <w:b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3A8">
        <w:rPr>
          <w:rFonts w:ascii="Times New Roman" w:hAnsi="Times New Roman" w:cs="Times New Roman"/>
          <w:b/>
          <w:sz w:val="28"/>
          <w:szCs w:val="28"/>
        </w:rPr>
        <w:t xml:space="preserve"> Section/Group: </w:t>
      </w:r>
      <w:r w:rsidRPr="00AF53A8">
        <w:rPr>
          <w:rFonts w:ascii="Times New Roman" w:hAnsi="Times New Roman" w:cs="Times New Roman"/>
          <w:bCs/>
          <w:sz w:val="28"/>
          <w:szCs w:val="28"/>
        </w:rPr>
        <w:t>616/A</w:t>
      </w:r>
    </w:p>
    <w:p w:rsidR="00A07226" w:rsidRPr="00AF53A8" w:rsidRDefault="00A07226" w:rsidP="00A07226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Pr="00AF53A8">
        <w:rPr>
          <w:rFonts w:ascii="Times New Roman" w:hAnsi="Times New Roman" w:cs="Times New Roman"/>
          <w:bCs/>
          <w:sz w:val="28"/>
          <w:szCs w:val="28"/>
        </w:rPr>
        <w:t>5th</w:t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 w:rsidRPr="00AF53A8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AF53A8">
        <w:rPr>
          <w:rFonts w:ascii="Times New Roman" w:hAnsi="Times New Roman" w:cs="Times New Roman"/>
          <w:b/>
          <w:sz w:val="28"/>
          <w:szCs w:val="28"/>
          <w:lang w:val="en-IN"/>
        </w:rPr>
        <w:t xml:space="preserve">Date of Performance: </w:t>
      </w:r>
      <w:r>
        <w:rPr>
          <w:rFonts w:ascii="Times New Roman" w:hAnsi="Times New Roman" w:cs="Times New Roman"/>
          <w:sz w:val="28"/>
          <w:szCs w:val="28"/>
          <w:lang w:val="en-IN"/>
        </w:rPr>
        <w:t>12</w:t>
      </w:r>
      <w:r w:rsidRPr="00AF53A8">
        <w:rPr>
          <w:rFonts w:ascii="Times New Roman" w:hAnsi="Times New Roman" w:cs="Times New Roman"/>
          <w:bCs/>
          <w:sz w:val="28"/>
          <w:szCs w:val="28"/>
          <w:lang w:val="en-IN"/>
        </w:rPr>
        <w:t>/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>11</w:t>
      </w:r>
      <w:r w:rsidRPr="00AF53A8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:rsidR="00A07226" w:rsidRPr="00AF53A8" w:rsidRDefault="00A07226" w:rsidP="00A07226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 xml:space="preserve">Subject Name: </w:t>
      </w:r>
      <w:r w:rsidRPr="00AF53A8">
        <w:rPr>
          <w:rFonts w:ascii="Times New Roman" w:hAnsi="Times New Roman" w:cs="Times New Roman"/>
          <w:bCs/>
          <w:sz w:val="28"/>
          <w:szCs w:val="28"/>
        </w:rPr>
        <w:t>WMS Lab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                          </w:t>
      </w:r>
      <w:r w:rsidRPr="00AF53A8">
        <w:rPr>
          <w:rFonts w:ascii="Times New Roman" w:hAnsi="Times New Roman" w:cs="Times New Roman"/>
          <w:b/>
          <w:sz w:val="28"/>
          <w:szCs w:val="28"/>
        </w:rPr>
        <w:t xml:space="preserve">Subject Code: </w:t>
      </w:r>
      <w:r w:rsidRPr="00AF53A8">
        <w:rPr>
          <w:rFonts w:ascii="Times New Roman" w:hAnsi="Times New Roman" w:cs="Times New Roman"/>
          <w:bCs/>
          <w:sz w:val="28"/>
          <w:szCs w:val="28"/>
        </w:rPr>
        <w:t>20CSP-338</w:t>
      </w:r>
    </w:p>
    <w:p w:rsidR="00A07226" w:rsidRPr="00AF53A8" w:rsidRDefault="00A07226" w:rsidP="00A07226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A07226" w:rsidRPr="0042497F" w:rsidRDefault="00A07226" w:rsidP="00A07226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360" w:lineRule="auto"/>
        <w:jc w:val="both"/>
        <w:outlineLvl w:val="0"/>
        <w:rPr>
          <w:rFonts w:ascii="Times New Roman" w:eastAsia="Times New Roman" w:hAnsi="Times New Roman" w:cs="Times New Roman"/>
          <w:color w:val="262626"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:rsidR="00A07226" w:rsidRDefault="00A07226" w:rsidP="00A07226">
      <w:pPr>
        <w:pStyle w:val="BodyText"/>
      </w:pPr>
      <w:r>
        <w:t>Write a</w:t>
      </w:r>
      <w:r>
        <w:rPr>
          <w:spacing w:val="-3"/>
        </w:rPr>
        <w:t xml:space="preserve"> </w:t>
      </w:r>
      <w:r>
        <w:t>program to sign</w:t>
      </w:r>
      <w:r>
        <w:rPr>
          <w:spacing w:val="2"/>
        </w:rPr>
        <w:t xml:space="preserve"> </w:t>
      </w:r>
      <w:r>
        <w:t>and verify</w:t>
      </w:r>
      <w:r>
        <w:rPr>
          <w:spacing w:val="-5"/>
        </w:rPr>
        <w:t xml:space="preserve"> </w:t>
      </w:r>
      <w:r>
        <w:t>a document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DSA algorithm.</w:t>
      </w:r>
    </w:p>
    <w:p w:rsidR="00A07226" w:rsidRPr="00A07226" w:rsidRDefault="00A07226" w:rsidP="00A07226">
      <w:pPr>
        <w:pStyle w:val="BodyText"/>
      </w:pPr>
    </w:p>
    <w:p w:rsidR="00A07226" w:rsidRDefault="00A07226" w:rsidP="00A07226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AF53A8">
        <w:rPr>
          <w:rFonts w:ascii="Times New Roman" w:hAnsi="Times New Roman" w:cs="Times New Roman"/>
          <w:b/>
          <w:sz w:val="28"/>
          <w:szCs w:val="28"/>
          <w:lang w:val="en-IN"/>
        </w:rPr>
        <w:t>Task to be done/ Which logistics used:</w:t>
      </w:r>
    </w:p>
    <w:p w:rsidR="00A07226" w:rsidRDefault="00A07226" w:rsidP="00A07226">
      <w:pPr>
        <w:pStyle w:val="BodyText"/>
      </w:pPr>
      <w:r w:rsidRPr="00A07226">
        <w:t>To generate the concept of digital signature</w:t>
      </w:r>
    </w:p>
    <w:p w:rsidR="00A07226" w:rsidRPr="00A07226" w:rsidRDefault="00A07226" w:rsidP="00A07226">
      <w:pPr>
        <w:pStyle w:val="BodyText"/>
        <w:rPr>
          <w:rFonts w:eastAsiaTheme="minorEastAsia"/>
        </w:rPr>
      </w:pPr>
    </w:p>
    <w:p w:rsidR="00A07226" w:rsidRPr="00AF53A8" w:rsidRDefault="00A07226" w:rsidP="00A07226">
      <w:pPr>
        <w:pStyle w:val="BodyText"/>
        <w:rPr>
          <w:b/>
          <w:bCs/>
        </w:rPr>
      </w:pPr>
      <w:r w:rsidRPr="00AF53A8">
        <w:rPr>
          <w:b/>
          <w:bCs/>
        </w:rPr>
        <w:t xml:space="preserve">3. Apparatus / Simulator Used: </w:t>
      </w:r>
    </w:p>
    <w:p w:rsidR="00A07226" w:rsidRPr="00AF53A8" w:rsidRDefault="00A07226" w:rsidP="00A07226">
      <w:pPr>
        <w:pStyle w:val="BodyText"/>
      </w:pPr>
    </w:p>
    <w:p w:rsidR="00A07226" w:rsidRPr="00AF53A8" w:rsidRDefault="00A07226" w:rsidP="00A0722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F53A8">
        <w:rPr>
          <w:rFonts w:ascii="Times New Roman" w:hAnsi="Times New Roman" w:cs="Times New Roman"/>
          <w:color w:val="000000"/>
          <w:sz w:val="28"/>
          <w:szCs w:val="28"/>
        </w:rPr>
        <w:t xml:space="preserve">Windows 7 &amp; above version. </w:t>
      </w:r>
    </w:p>
    <w:p w:rsidR="00A07226" w:rsidRPr="00A07226" w:rsidRDefault="00A07226" w:rsidP="00A0722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AF53A8">
        <w:rPr>
          <w:rFonts w:ascii="Times New Roman" w:hAnsi="Times New Roman" w:cs="Times New Roman"/>
          <w:color w:val="000000"/>
          <w:sz w:val="28"/>
          <w:szCs w:val="28"/>
        </w:rPr>
        <w:t>Google Chrome</w:t>
      </w:r>
      <w:r w:rsidRPr="00A07226">
        <w:rPr>
          <w:rFonts w:ascii="Times New Roman" w:hAnsi="Times New Roman" w:cs="Times New Roman"/>
          <w:sz w:val="28"/>
          <w:szCs w:val="28"/>
        </w:rPr>
        <w:t xml:space="preserve"> C/C++</w:t>
      </w:r>
    </w:p>
    <w:p w:rsidR="00A07226" w:rsidRPr="00A07226" w:rsidRDefault="00A07226" w:rsidP="00A0722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A07226">
        <w:rPr>
          <w:rFonts w:ascii="Times New Roman" w:hAnsi="Times New Roman" w:cs="Times New Roman"/>
          <w:sz w:val="28"/>
          <w:szCs w:val="28"/>
        </w:rPr>
        <w:t>Java</w:t>
      </w:r>
      <w:r w:rsidRPr="00A0722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</w:p>
    <w:p w:rsidR="00A07226" w:rsidRPr="00A07226" w:rsidRDefault="00A07226" w:rsidP="00A0722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A07226">
        <w:rPr>
          <w:rFonts w:ascii="Times New Roman" w:hAnsi="Times New Roman" w:cs="Times New Roman"/>
          <w:sz w:val="28"/>
          <w:szCs w:val="28"/>
        </w:rPr>
        <w:t>Python</w:t>
      </w:r>
      <w:r w:rsidRPr="00A0722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A07226">
        <w:rPr>
          <w:rFonts w:ascii="Times New Roman" w:hAnsi="Times New Roman" w:cs="Times New Roman"/>
          <w:sz w:val="28"/>
          <w:szCs w:val="28"/>
        </w:rPr>
        <w:t>platform</w:t>
      </w:r>
    </w:p>
    <w:p w:rsidR="00A07226" w:rsidRDefault="00A07226" w:rsidP="00A0722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A07226" w:rsidRPr="0002021F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ar-SA"/>
        </w:rPr>
      </w:pPr>
      <w:r w:rsidRPr="0002021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US" w:bidi="ar-SA"/>
        </w:rPr>
        <w:t>Discussion:</w:t>
      </w: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 xml:space="preserve">The digital signature is a mechanism that verifies the authority of digital messages as well as documents. It is very popular because it provides more security than other signatures. In Java, </w:t>
      </w: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lastRenderedPageBreak/>
        <w:t xml:space="preserve">JDK Security API is used to create and implement digital signatures. In this section, we will discuss the digital signature mechanism </w:t>
      </w:r>
      <w:proofErr w:type="gramStart"/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and also</w:t>
      </w:r>
      <w:proofErr w:type="gramEnd"/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 xml:space="preserve"> implement the digital signature mechanism in a Java program.</w:t>
      </w: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The digital signature is an electronic signature to sign a document, mail, messages, etc. It</w:t>
      </w: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 xml:space="preserve"> </w:t>
      </w: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validates the authenticity, a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n</w:t>
      </w: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d integrity of a message or document. It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 xml:space="preserve"> </w:t>
      </w: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is the same as a</w:t>
      </w:r>
      <w:r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 xml:space="preserve"> </w:t>
      </w: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handwritten signature, seal, or stamp. It is widely used to verify a digital message, financial documents, identity cards, etc.</w:t>
      </w: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 xml:space="preserve">In short, we can say that it </w:t>
      </w:r>
      <w:proofErr w:type="spellStart"/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en</w:t>
      </w:r>
      <w:proofErr w:type="spellEnd"/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 xml:space="preserve"> </w:t>
      </w:r>
      <w:proofErr w:type="spellStart"/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ures</w:t>
      </w:r>
      <w:proofErr w:type="spellEnd"/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 xml:space="preserve"> the following:</w:t>
      </w: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o</w:t>
      </w: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ab/>
        <w:t>Integrity: It ensures the message or a document cannot be altered while transmitting.</w:t>
      </w: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o</w:t>
      </w: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ab/>
        <w:t>Authenticity: The author of the message is really who they claim to be.</w:t>
      </w:r>
    </w:p>
    <w:p w:rsidR="00A07226" w:rsidRP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 xml:space="preserve"> </w:t>
      </w: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o</w:t>
      </w:r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ab/>
        <w:t xml:space="preserve">Non-repudiation: The author of the message </w:t>
      </w:r>
      <w:proofErr w:type="gramStart"/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>can't</w:t>
      </w:r>
      <w:proofErr w:type="gramEnd"/>
      <w:r w:rsidRPr="00A07226"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 xml:space="preserve"> later deny source.</w:t>
      </w:r>
    </w:p>
    <w:p w:rsidR="00A07226" w:rsidRDefault="006B4450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213360</wp:posOffset>
                </wp:positionH>
                <wp:positionV relativeFrom="page">
                  <wp:posOffset>5806440</wp:posOffset>
                </wp:positionV>
                <wp:extent cx="7461885" cy="3569335"/>
                <wp:effectExtent l="0" t="0" r="5715" b="4445"/>
                <wp:wrapNone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1885" cy="3569335"/>
                          <a:chOff x="0" y="0"/>
                          <a:chExt cx="11751" cy="5621"/>
                        </a:xfrm>
                      </wpg:grpSpPr>
                      <pic:pic xmlns:pic="http://schemas.openxmlformats.org/drawingml/2006/picture">
                        <pic:nvPicPr>
                          <pic:cNvPr id="4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" cy="16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131" y="1440"/>
                            <a:ext cx="2172" cy="38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440"/>
                            <a:ext cx="2144" cy="2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3" y="0"/>
                            <a:ext cx="4304" cy="16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303" y="1440"/>
                            <a:ext cx="4304" cy="32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3" y="1440"/>
                            <a:ext cx="3915" cy="2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6" y="0"/>
                            <a:ext cx="3144" cy="16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8606" y="1440"/>
                            <a:ext cx="1892" cy="41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382881" id="Group 47" o:spid="_x0000_s1026" style="position:absolute;margin-left:16.8pt;margin-top:457.2pt;width:587.55pt;height:281.05pt;z-index:-251658240;mso-position-horizontal-relative:page;mso-position-vertical-relative:page" coordsize="11751,56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4304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">
                  <v:imagedata r:id="rId13" o:title=""/>
                </v:shape>
                <v:rect id="Rectangle 32" o:spid="_x0000_s1028" style="position:absolute;left:2131;top:1440;width:2172;height:3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R2m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3h70v8ATL7BQAA//8DAFBLAQItABQABgAIAAAAIQDb4fbL7gAAAIUBAAATAAAAAAAAAAAA&#10;AAAAAAAAAABbQ29udGVudF9UeXBlc10ueG1sUEsBAi0AFAAGAAgAAAAhAFr0LFu/AAAAFQEAAAsA&#10;AAAAAAAAAAAAAAAAHwEAAF9yZWxzLy5yZWxzUEsBAi0AFAAGAAgAAAAhADthHabEAAAA2wAAAA8A&#10;AAAAAAAAAAAAAAAABwIAAGRycy9kb3ducmV2LnhtbFBLBQYAAAAAAwADALcAAAD4AgAAAAA=&#10;" stroked="f"/>
                <v:shape id="Picture 33" o:spid="_x0000_s1029" type="#_x0000_t75" style="position:absolute;left:2160;top:1440;width:2144;height: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">
                  <v:imagedata r:id="rId14" o:title=""/>
                </v:shape>
                <v:shape id="Picture 34" o:spid="_x0000_s1030" type="#_x0000_t75" style="position:absolute;left:4303;width:4304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">
                  <v:imagedata r:id="rId15" o:title=""/>
                </v:shape>
                <v:rect id="Rectangle 35" o:spid="_x0000_s1031" style="position:absolute;left:4303;top:1440;width:4304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kKxAAAANs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zA35f4A+T2FwAA//8DAFBLAQItABQABgAIAAAAIQDb4fbL7gAAAIUBAAATAAAAAAAAAAAA&#10;AAAAAAAAAABbQ29udGVudF9UeXBlc10ueG1sUEsBAi0AFAAGAAgAAAAhAFr0LFu/AAAAFQEAAAsA&#10;AAAAAAAAAAAAAAAAHwEAAF9yZWxzLy5yZWxzUEsBAi0AFAAGAAgAAAAhALAcGQrEAAAA2wAAAA8A&#10;AAAAAAAAAAAAAAAABwIAAGRycy9kb3ducmV2LnhtbFBLBQYAAAAAAwADALcAAAD4AgAAAAA=&#10;" stroked="f"/>
                <v:shape id="Picture 36" o:spid="_x0000_s1032" type="#_x0000_t75" style="position:absolute;left:4303;top:1440;width:3915;height: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">
                  <v:imagedata r:id="rId16" o:title=""/>
                </v:shape>
                <v:shape id="Picture 37" o:spid="_x0000_s1033" type="#_x0000_t75" style="position:absolute;left:8606;width:3144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">
                  <v:imagedata r:id="rId17" o:title=""/>
                </v:shape>
                <v:rect id="Rectangle 38" o:spid="_x0000_s1034" style="position:absolute;left:8606;top:1440;width:1892;height:4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" stroked="f"/>
                <w10:wrap anchorx="page" anchory="page"/>
              </v:group>
            </w:pict>
          </mc:Fallback>
        </mc:AlternateContent>
      </w: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tabs>
          <w:tab w:val="left" w:pos="1493"/>
        </w:tabs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  <w:tab/>
      </w: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Pr="00544323" w:rsidRDefault="00A07226" w:rsidP="00A07226">
      <w:pPr>
        <w:pStyle w:val="NoSpacing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n-US" w:bidi="ar-SA"/>
        </w:rPr>
      </w:pPr>
    </w:p>
    <w:p w:rsidR="00A07226" w:rsidRPr="006C62E0" w:rsidRDefault="00A07226" w:rsidP="00A07226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spacing w:val="2"/>
          <w:sz w:val="28"/>
          <w:szCs w:val="28"/>
          <w:shd w:val="clear" w:color="auto" w:fill="FFFFFF"/>
        </w:rPr>
      </w:pPr>
      <w:r w:rsidRPr="006C62E0">
        <w:rPr>
          <w:rFonts w:ascii="Times New Roman" w:eastAsia="sans-serif" w:hAnsi="Times New Roman" w:cs="Times New Roman"/>
          <w:b/>
          <w:bCs/>
          <w:spacing w:val="2"/>
          <w:sz w:val="28"/>
          <w:szCs w:val="28"/>
          <w:shd w:val="clear" w:color="auto" w:fill="FFFFFF"/>
        </w:rPr>
        <w:t>4. Program/ Steps/ Method:</w:t>
      </w:r>
    </w:p>
    <w:p w:rsidR="00A07226" w:rsidRDefault="00A07226" w:rsidP="00A07226">
      <w:pPr>
        <w:pStyle w:val="ListParagraph"/>
        <w:widowControl w:val="0"/>
        <w:numPr>
          <w:ilvl w:val="0"/>
          <w:numId w:val="6"/>
        </w:numPr>
        <w:tabs>
          <w:tab w:val="left" w:pos="460"/>
        </w:tabs>
        <w:autoSpaceDE w:val="0"/>
        <w:autoSpaceDN w:val="0"/>
        <w:spacing w:before="1" w:after="0" w:line="240" w:lineRule="auto"/>
        <w:contextualSpacing w:val="0"/>
        <w:rPr>
          <w:rFonts w:eastAsia="Times New Roman"/>
          <w:sz w:val="24"/>
        </w:rPr>
      </w:pPr>
      <w:r>
        <w:rPr>
          <w:b/>
          <w:color w:val="006699"/>
          <w:sz w:val="24"/>
        </w:rPr>
        <w:t>import</w:t>
      </w:r>
      <w:r>
        <w:rPr>
          <w:b/>
          <w:color w:val="006699"/>
          <w:spacing w:val="-3"/>
          <w:sz w:val="24"/>
        </w:rPr>
        <w:t xml:space="preserve"> </w:t>
      </w:r>
      <w:proofErr w:type="gramStart"/>
      <w:r>
        <w:rPr>
          <w:sz w:val="24"/>
        </w:rPr>
        <w:t>java.io.*</w:t>
      </w:r>
      <w:proofErr w:type="gram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color w:val="008200"/>
          <w:sz w:val="24"/>
        </w:rPr>
        <w:t>//input the</w:t>
      </w:r>
      <w:r>
        <w:rPr>
          <w:color w:val="008200"/>
          <w:spacing w:val="-1"/>
          <w:sz w:val="24"/>
        </w:rPr>
        <w:t xml:space="preserve"> </w:t>
      </w:r>
      <w:r>
        <w:rPr>
          <w:color w:val="008200"/>
          <w:sz w:val="24"/>
        </w:rPr>
        <w:t>file</w:t>
      </w:r>
      <w:r>
        <w:rPr>
          <w:color w:val="008200"/>
          <w:spacing w:val="-1"/>
          <w:sz w:val="24"/>
        </w:rPr>
        <w:t xml:space="preserve"> </w:t>
      </w:r>
      <w:r>
        <w:rPr>
          <w:color w:val="008200"/>
          <w:sz w:val="24"/>
        </w:rPr>
        <w:t>data</w:t>
      </w:r>
      <w:r>
        <w:rPr>
          <w:color w:val="008200"/>
          <w:spacing w:val="-3"/>
          <w:sz w:val="24"/>
        </w:rPr>
        <w:t xml:space="preserve"> </w:t>
      </w:r>
      <w:r>
        <w:rPr>
          <w:color w:val="008200"/>
          <w:sz w:val="24"/>
        </w:rPr>
        <w:t>to</w:t>
      </w:r>
      <w:r>
        <w:rPr>
          <w:color w:val="008200"/>
          <w:spacing w:val="2"/>
          <w:sz w:val="24"/>
        </w:rPr>
        <w:t xml:space="preserve"> </w:t>
      </w:r>
      <w:r>
        <w:rPr>
          <w:color w:val="008200"/>
          <w:sz w:val="24"/>
        </w:rPr>
        <w:t>be</w:t>
      </w:r>
      <w:r>
        <w:rPr>
          <w:color w:val="008200"/>
          <w:spacing w:val="-3"/>
          <w:sz w:val="24"/>
        </w:rPr>
        <w:t xml:space="preserve"> </w:t>
      </w:r>
      <w:r>
        <w:rPr>
          <w:color w:val="008200"/>
          <w:sz w:val="24"/>
        </w:rPr>
        <w:t>signed</w:t>
      </w:r>
    </w:p>
    <w:p w:rsidR="00A07226" w:rsidRDefault="00A07226" w:rsidP="00A07226">
      <w:pPr>
        <w:pStyle w:val="ListParagraph"/>
        <w:widowControl w:val="0"/>
        <w:numPr>
          <w:ilvl w:val="0"/>
          <w:numId w:val="6"/>
        </w:numPr>
        <w:tabs>
          <w:tab w:val="left" w:pos="460"/>
        </w:tabs>
        <w:autoSpaceDE w:val="0"/>
        <w:autoSpaceDN w:val="0"/>
        <w:spacing w:before="40" w:after="0" w:line="240" w:lineRule="auto"/>
        <w:contextualSpacing w:val="0"/>
        <w:rPr>
          <w:sz w:val="24"/>
        </w:rPr>
      </w:pPr>
      <w:r>
        <w:rPr>
          <w:b/>
          <w:color w:val="006699"/>
          <w:sz w:val="24"/>
        </w:rPr>
        <w:t>import</w:t>
      </w:r>
      <w:r>
        <w:rPr>
          <w:b/>
          <w:color w:val="006699"/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java.security</w:t>
      </w:r>
      <w:proofErr w:type="spellEnd"/>
      <w:proofErr w:type="gramEnd"/>
      <w:r>
        <w:rPr>
          <w:sz w:val="24"/>
        </w:rPr>
        <w:t xml:space="preserve">.*; </w:t>
      </w:r>
      <w:r>
        <w:rPr>
          <w:color w:val="008200"/>
          <w:sz w:val="24"/>
        </w:rPr>
        <w:t>//provides methods for</w:t>
      </w:r>
      <w:r>
        <w:rPr>
          <w:color w:val="008200"/>
          <w:spacing w:val="1"/>
          <w:sz w:val="24"/>
        </w:rPr>
        <w:t xml:space="preserve"> </w:t>
      </w:r>
      <w:r>
        <w:rPr>
          <w:color w:val="008200"/>
          <w:sz w:val="24"/>
        </w:rPr>
        <w:t>signing</w:t>
      </w:r>
      <w:r>
        <w:rPr>
          <w:color w:val="008200"/>
          <w:spacing w:val="-3"/>
          <w:sz w:val="24"/>
        </w:rPr>
        <w:t xml:space="preserve"> </w:t>
      </w:r>
      <w:r>
        <w:rPr>
          <w:color w:val="008200"/>
          <w:sz w:val="24"/>
        </w:rPr>
        <w:t>the data</w:t>
      </w:r>
    </w:p>
    <w:p w:rsidR="00A07226" w:rsidRDefault="00A07226" w:rsidP="00A07226">
      <w:pPr>
        <w:pStyle w:val="ListParagraph"/>
        <w:widowControl w:val="0"/>
        <w:numPr>
          <w:ilvl w:val="0"/>
          <w:numId w:val="6"/>
        </w:numPr>
        <w:tabs>
          <w:tab w:val="left" w:pos="460"/>
        </w:tabs>
        <w:autoSpaceDE w:val="0"/>
        <w:autoSpaceDN w:val="0"/>
        <w:spacing w:before="41" w:after="0"/>
        <w:ind w:left="100" w:right="5449" w:firstLine="0"/>
        <w:contextualSpacing w:val="0"/>
        <w:rPr>
          <w:sz w:val="24"/>
        </w:rPr>
      </w:pPr>
      <w:r>
        <w:rPr>
          <w:b/>
          <w:color w:val="006699"/>
          <w:sz w:val="24"/>
        </w:rPr>
        <w:t xml:space="preserve">public class </w:t>
      </w:r>
      <w:proofErr w:type="spellStart"/>
      <w:r>
        <w:rPr>
          <w:sz w:val="24"/>
        </w:rPr>
        <w:t>GenerateDigitalSignature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4.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:rsidR="00A07226" w:rsidRDefault="00A07226" w:rsidP="00A07226">
      <w:pPr>
        <w:spacing w:before="2"/>
        <w:ind w:left="100" w:right="5455"/>
        <w:rPr>
          <w:sz w:val="24"/>
        </w:rPr>
      </w:pPr>
      <w:r>
        <w:rPr>
          <w:sz w:val="24"/>
        </w:rPr>
        <w:t>5.</w:t>
      </w:r>
      <w:r>
        <w:rPr>
          <w:spacing w:val="1"/>
          <w:sz w:val="24"/>
        </w:rPr>
        <w:t xml:space="preserve"> </w:t>
      </w:r>
      <w:r>
        <w:rPr>
          <w:b/>
          <w:color w:val="006699"/>
          <w:sz w:val="24"/>
        </w:rPr>
        <w:t xml:space="preserve">public static 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 xml:space="preserve">String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>[])</w:t>
      </w:r>
      <w:r>
        <w:rPr>
          <w:spacing w:val="-57"/>
          <w:sz w:val="24"/>
        </w:rPr>
        <w:t xml:space="preserve"> </w:t>
      </w:r>
      <w:r>
        <w:rPr>
          <w:sz w:val="24"/>
        </w:rPr>
        <w:t>6.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:rsidR="00A07226" w:rsidRDefault="00A07226" w:rsidP="00A07226">
      <w:pPr>
        <w:pStyle w:val="ListParagraph"/>
        <w:widowControl w:val="0"/>
        <w:numPr>
          <w:ilvl w:val="0"/>
          <w:numId w:val="7"/>
        </w:numPr>
        <w:tabs>
          <w:tab w:val="left" w:pos="460"/>
        </w:tabs>
        <w:autoSpaceDE w:val="0"/>
        <w:autoSpaceDN w:val="0"/>
        <w:spacing w:after="0" w:line="275" w:lineRule="exact"/>
        <w:contextualSpacing w:val="0"/>
        <w:rPr>
          <w:sz w:val="24"/>
        </w:rPr>
      </w:pPr>
      <w:r>
        <w:rPr>
          <w:color w:val="008200"/>
          <w:sz w:val="24"/>
        </w:rPr>
        <w:t>/*</w:t>
      </w:r>
      <w:r>
        <w:rPr>
          <w:color w:val="008200"/>
          <w:spacing w:val="-1"/>
          <w:sz w:val="24"/>
        </w:rPr>
        <w:t xml:space="preserve"> </w:t>
      </w:r>
      <w:r>
        <w:rPr>
          <w:color w:val="008200"/>
          <w:sz w:val="24"/>
        </w:rPr>
        <w:t>Generate</w:t>
      </w:r>
      <w:r>
        <w:rPr>
          <w:color w:val="008200"/>
          <w:spacing w:val="-3"/>
          <w:sz w:val="24"/>
        </w:rPr>
        <w:t xml:space="preserve"> </w:t>
      </w:r>
      <w:r>
        <w:rPr>
          <w:color w:val="008200"/>
          <w:sz w:val="24"/>
        </w:rPr>
        <w:t>a DSA signature */</w:t>
      </w:r>
    </w:p>
    <w:p w:rsidR="00A07226" w:rsidRDefault="00A07226" w:rsidP="00A07226">
      <w:pPr>
        <w:pStyle w:val="ListParagraph"/>
        <w:widowControl w:val="0"/>
        <w:numPr>
          <w:ilvl w:val="0"/>
          <w:numId w:val="7"/>
        </w:numPr>
        <w:tabs>
          <w:tab w:val="left" w:pos="460"/>
        </w:tabs>
        <w:autoSpaceDE w:val="0"/>
        <w:autoSpaceDN w:val="0"/>
        <w:spacing w:before="40" w:after="0"/>
        <w:ind w:left="100" w:right="7264" w:firstLine="0"/>
        <w:contextualSpacing w:val="0"/>
        <w:rPr>
          <w:sz w:val="24"/>
        </w:rPr>
      </w:pPr>
      <w:r>
        <w:rPr>
          <w:b/>
          <w:color w:val="006699"/>
          <w:sz w:val="24"/>
        </w:rPr>
        <w:t xml:space="preserve">if 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args.length</w:t>
      </w:r>
      <w:proofErr w:type="spellEnd"/>
      <w:proofErr w:type="gramEnd"/>
      <w:r>
        <w:rPr>
          <w:sz w:val="24"/>
        </w:rPr>
        <w:t xml:space="preserve"> != </w:t>
      </w:r>
      <w:r>
        <w:rPr>
          <w:color w:val="BF0000"/>
          <w:sz w:val="24"/>
        </w:rPr>
        <w:t>1</w:t>
      </w:r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9.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:rsidR="00A07226" w:rsidRDefault="00A07226" w:rsidP="00A07226">
      <w:pPr>
        <w:pStyle w:val="BodyText"/>
        <w:spacing w:line="272" w:lineRule="exact"/>
        <w:ind w:left="100"/>
        <w:rPr>
          <w:sz w:val="24"/>
        </w:rPr>
      </w:pPr>
      <w:r>
        <w:t>10.</w:t>
      </w:r>
      <w:r>
        <w:rPr>
          <w:spacing w:val="-3"/>
        </w:rPr>
        <w:t xml:space="preserve"> </w:t>
      </w:r>
      <w:proofErr w:type="spellStart"/>
      <w:r>
        <w:t>System.out.println</w:t>
      </w:r>
      <w:proofErr w:type="spellEnd"/>
      <w:r>
        <w:t>(</w:t>
      </w:r>
      <w:r>
        <w:rPr>
          <w:color w:val="0000FF"/>
        </w:rPr>
        <w:t>"Usage: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nameOfFileToSign</w:t>
      </w:r>
      <w:proofErr w:type="spellEnd"/>
      <w:r>
        <w:rPr>
          <w:color w:val="0000FF"/>
        </w:rPr>
        <w:t>"</w:t>
      </w:r>
      <w:r>
        <w:t>);</w:t>
      </w:r>
    </w:p>
    <w:p w:rsidR="00A07226" w:rsidRDefault="00A07226" w:rsidP="00A07226">
      <w:pPr>
        <w:pStyle w:val="BodyText"/>
        <w:spacing w:before="41"/>
        <w:ind w:left="100"/>
      </w:pPr>
      <w:proofErr w:type="gramStart"/>
      <w:r>
        <w:t>11.</w:t>
      </w:r>
      <w:r>
        <w:rPr>
          <w:spacing w:val="-1"/>
        </w:rPr>
        <w:t xml:space="preserve"> </w:t>
      </w:r>
      <w:r>
        <w:t>}</w:t>
      </w:r>
      <w:proofErr w:type="gramEnd"/>
    </w:p>
    <w:p w:rsidR="00A07226" w:rsidRDefault="00A07226" w:rsidP="00A07226">
      <w:pPr>
        <w:spacing w:before="41"/>
        <w:ind w:left="100"/>
        <w:rPr>
          <w:b/>
          <w:sz w:val="24"/>
        </w:rPr>
      </w:pPr>
      <w:r>
        <w:rPr>
          <w:sz w:val="24"/>
        </w:rPr>
        <w:t>12.</w:t>
      </w:r>
      <w:r>
        <w:rPr>
          <w:spacing w:val="-1"/>
          <w:sz w:val="24"/>
        </w:rPr>
        <w:t xml:space="preserve"> </w:t>
      </w:r>
      <w:r>
        <w:rPr>
          <w:b/>
          <w:color w:val="006699"/>
          <w:sz w:val="24"/>
        </w:rPr>
        <w:t>else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color w:val="006699"/>
          <w:sz w:val="24"/>
        </w:rPr>
        <w:t>try</w:t>
      </w:r>
    </w:p>
    <w:p w:rsidR="00A07226" w:rsidRDefault="00A07226" w:rsidP="00A07226">
      <w:pPr>
        <w:pStyle w:val="BodyText"/>
        <w:spacing w:before="41"/>
        <w:ind w:left="100"/>
        <w:rPr>
          <w:sz w:val="24"/>
        </w:rPr>
      </w:pPr>
      <w:r>
        <w:t>13.</w:t>
      </w:r>
      <w:r>
        <w:rPr>
          <w:spacing w:val="-1"/>
        </w:rPr>
        <w:t xml:space="preserve"> </w:t>
      </w:r>
      <w:r>
        <w:t>{</w:t>
      </w:r>
    </w:p>
    <w:p w:rsidR="00A07226" w:rsidRDefault="00A07226" w:rsidP="00A07226">
      <w:pPr>
        <w:pStyle w:val="BodyText"/>
        <w:spacing w:before="43"/>
        <w:ind w:left="100"/>
      </w:pPr>
      <w:r>
        <w:t>14.</w:t>
      </w:r>
      <w:r>
        <w:rPr>
          <w:spacing w:val="-1"/>
        </w:rPr>
        <w:t xml:space="preserve"> </w:t>
      </w:r>
      <w:r>
        <w:rPr>
          <w:color w:val="008200"/>
        </w:rPr>
        <w:t>// the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rest of</w:t>
      </w:r>
      <w:r>
        <w:rPr>
          <w:color w:val="008200"/>
          <w:spacing w:val="1"/>
        </w:rPr>
        <w:t xml:space="preserve"> </w:t>
      </w:r>
      <w:r>
        <w:rPr>
          <w:color w:val="008200"/>
        </w:rPr>
        <w:t>the</w:t>
      </w:r>
      <w:r>
        <w:rPr>
          <w:color w:val="008200"/>
          <w:spacing w:val="-3"/>
        </w:rPr>
        <w:t xml:space="preserve"> </w:t>
      </w:r>
      <w:r>
        <w:rPr>
          <w:color w:val="008200"/>
        </w:rPr>
        <w:t>code</w:t>
      </w:r>
      <w:r>
        <w:rPr>
          <w:color w:val="008200"/>
          <w:spacing w:val="3"/>
        </w:rPr>
        <w:t xml:space="preserve"> </w:t>
      </w:r>
      <w:r>
        <w:rPr>
          <w:color w:val="008200"/>
        </w:rPr>
        <w:t>goes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here</w:t>
      </w:r>
    </w:p>
    <w:p w:rsidR="00A07226" w:rsidRDefault="00A07226" w:rsidP="00A07226">
      <w:pPr>
        <w:pStyle w:val="BodyText"/>
        <w:spacing w:before="41"/>
        <w:ind w:left="100"/>
      </w:pPr>
      <w:proofErr w:type="gramStart"/>
      <w:r>
        <w:t>15.</w:t>
      </w:r>
      <w:r>
        <w:rPr>
          <w:spacing w:val="-1"/>
        </w:rPr>
        <w:t xml:space="preserve"> </w:t>
      </w:r>
      <w:r>
        <w:t>}</w:t>
      </w:r>
      <w:proofErr w:type="gramEnd"/>
    </w:p>
    <w:p w:rsidR="00A07226" w:rsidRDefault="00A07226" w:rsidP="00A07226">
      <w:pPr>
        <w:spacing w:before="41"/>
        <w:ind w:left="100"/>
        <w:rPr>
          <w:sz w:val="24"/>
        </w:rPr>
      </w:pPr>
      <w:r>
        <w:rPr>
          <w:sz w:val="24"/>
        </w:rPr>
        <w:t>16.</w:t>
      </w:r>
      <w:r>
        <w:rPr>
          <w:spacing w:val="-2"/>
          <w:sz w:val="24"/>
        </w:rPr>
        <w:t xml:space="preserve"> </w:t>
      </w:r>
      <w:r>
        <w:rPr>
          <w:b/>
          <w:color w:val="006699"/>
          <w:sz w:val="24"/>
        </w:rPr>
        <w:t xml:space="preserve">catch </w:t>
      </w:r>
      <w:r>
        <w:rPr>
          <w:sz w:val="24"/>
        </w:rPr>
        <w:t>(Exception</w:t>
      </w:r>
      <w:r>
        <w:rPr>
          <w:spacing w:val="-1"/>
          <w:sz w:val="24"/>
        </w:rPr>
        <w:t xml:space="preserve"> </w:t>
      </w:r>
      <w:r>
        <w:rPr>
          <w:sz w:val="24"/>
        </w:rPr>
        <w:t>e)</w:t>
      </w:r>
    </w:p>
    <w:p w:rsidR="00A07226" w:rsidRDefault="00A07226" w:rsidP="00A07226">
      <w:pPr>
        <w:pStyle w:val="BodyText"/>
        <w:spacing w:before="41"/>
        <w:ind w:left="100"/>
        <w:rPr>
          <w:sz w:val="24"/>
        </w:rPr>
      </w:pPr>
      <w:r>
        <w:t>17.</w:t>
      </w:r>
      <w:r>
        <w:rPr>
          <w:spacing w:val="-1"/>
        </w:rPr>
        <w:t xml:space="preserve"> </w:t>
      </w:r>
      <w:r>
        <w:t>{</w:t>
      </w:r>
    </w:p>
    <w:p w:rsidR="00A07226" w:rsidRDefault="00A07226" w:rsidP="00A07226">
      <w:pPr>
        <w:pStyle w:val="BodyText"/>
        <w:spacing w:before="43"/>
        <w:ind w:left="100"/>
      </w:pPr>
      <w:r>
        <w:t>18.</w:t>
      </w:r>
      <w:r>
        <w:rPr>
          <w:spacing w:val="-3"/>
        </w:rPr>
        <w:t xml:space="preserve"> </w:t>
      </w:r>
      <w:proofErr w:type="spellStart"/>
      <w:r>
        <w:t>System.err.println</w:t>
      </w:r>
      <w:proofErr w:type="spellEnd"/>
      <w:r>
        <w:t>(</w:t>
      </w:r>
      <w:r>
        <w:rPr>
          <w:color w:val="0000FF"/>
        </w:rPr>
        <w:t>"Caught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exception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proofErr w:type="gramStart"/>
      <w:r>
        <w:t>e.toString</w:t>
      </w:r>
      <w:proofErr w:type="spellEnd"/>
      <w:proofErr w:type="gramEnd"/>
      <w:r>
        <w:t>());</w:t>
      </w:r>
    </w:p>
    <w:p w:rsidR="00A07226" w:rsidRDefault="00A07226" w:rsidP="00A07226">
      <w:pPr>
        <w:pStyle w:val="BodyText"/>
        <w:spacing w:before="41"/>
        <w:ind w:left="100"/>
      </w:pPr>
      <w:proofErr w:type="gramStart"/>
      <w:r>
        <w:t>19.</w:t>
      </w:r>
      <w:r>
        <w:rPr>
          <w:spacing w:val="-1"/>
        </w:rPr>
        <w:t xml:space="preserve"> </w:t>
      </w:r>
      <w:r>
        <w:t>}</w:t>
      </w:r>
      <w:proofErr w:type="gramEnd"/>
    </w:p>
    <w:p w:rsidR="00A07226" w:rsidRDefault="00A07226" w:rsidP="00A07226">
      <w:pPr>
        <w:pStyle w:val="BodyText"/>
        <w:spacing w:before="40"/>
        <w:ind w:left="100"/>
      </w:pPr>
      <w:proofErr w:type="gramStart"/>
      <w:r>
        <w:t>20.</w:t>
      </w:r>
      <w:r>
        <w:rPr>
          <w:spacing w:val="-1"/>
        </w:rPr>
        <w:t xml:space="preserve"> </w:t>
      </w:r>
      <w:r>
        <w:t>}</w:t>
      </w:r>
      <w:proofErr w:type="gramEnd"/>
    </w:p>
    <w:p w:rsidR="00A07226" w:rsidRDefault="00A07226" w:rsidP="00A07226">
      <w:pPr>
        <w:pStyle w:val="BodyText"/>
        <w:spacing w:before="41"/>
        <w:ind w:left="100"/>
      </w:pPr>
      <w:proofErr w:type="gramStart"/>
      <w:r>
        <w:t>21.</w:t>
      </w:r>
      <w:r>
        <w:rPr>
          <w:spacing w:val="-1"/>
        </w:rPr>
        <w:t xml:space="preserve"> </w:t>
      </w:r>
      <w:r>
        <w:t>}</w:t>
      </w:r>
      <w:proofErr w:type="gramEnd"/>
    </w:p>
    <w:p w:rsidR="00A07226" w:rsidRDefault="00A07226" w:rsidP="00A07226">
      <w:pPr>
        <w:rPr>
          <w:rFonts w:ascii="Times New Roman" w:hAnsi="Times New Roman" w:cs="Times New Roman"/>
          <w:bCs/>
          <w:sz w:val="28"/>
          <w:szCs w:val="28"/>
        </w:rPr>
      </w:pPr>
    </w:p>
    <w:p w:rsidR="00A07226" w:rsidRDefault="00A07226" w:rsidP="00A07226">
      <w:pPr>
        <w:rPr>
          <w:rFonts w:ascii="Times New Roman" w:hAnsi="Times New Roman" w:cs="Times New Roman"/>
          <w:bCs/>
          <w:sz w:val="28"/>
          <w:szCs w:val="28"/>
        </w:rPr>
      </w:pPr>
    </w:p>
    <w:p w:rsidR="00A07226" w:rsidRDefault="00A07226" w:rsidP="00A07226">
      <w:pPr>
        <w:rPr>
          <w:rFonts w:ascii="Times New Roman" w:hAnsi="Times New Roman" w:cs="Times New Roman"/>
          <w:bCs/>
          <w:sz w:val="28"/>
          <w:szCs w:val="28"/>
        </w:rPr>
      </w:pPr>
    </w:p>
    <w:p w:rsidR="00A07226" w:rsidRDefault="00A07226" w:rsidP="00A07226">
      <w:pPr>
        <w:rPr>
          <w:rFonts w:ascii="Times New Roman" w:hAnsi="Times New Roman" w:cs="Times New Roman"/>
          <w:bCs/>
          <w:sz w:val="28"/>
          <w:szCs w:val="28"/>
        </w:rPr>
      </w:pPr>
    </w:p>
    <w:p w:rsidR="00A07226" w:rsidRDefault="00A07226" w:rsidP="00A07226">
      <w:pPr>
        <w:rPr>
          <w:rFonts w:ascii="Times New Roman" w:hAnsi="Times New Roman" w:cs="Times New Roman"/>
          <w:bCs/>
          <w:sz w:val="28"/>
          <w:szCs w:val="28"/>
        </w:rPr>
      </w:pPr>
    </w:p>
    <w:p w:rsidR="00A07226" w:rsidRDefault="00A07226" w:rsidP="00A07226">
      <w:pPr>
        <w:rPr>
          <w:rFonts w:ascii="Times New Roman" w:hAnsi="Times New Roman" w:cs="Times New Roman"/>
          <w:bCs/>
          <w:sz w:val="28"/>
          <w:szCs w:val="28"/>
        </w:rPr>
      </w:pPr>
    </w:p>
    <w:p w:rsidR="00A07226" w:rsidRDefault="00A07226" w:rsidP="00A07226">
      <w:pPr>
        <w:outlineLvl w:val="0"/>
        <w:rPr>
          <w:noProof/>
        </w:rPr>
      </w:pPr>
      <w:r w:rsidRPr="006C62E0">
        <w:rPr>
          <w:rFonts w:ascii="Times New Roman" w:hAnsi="Times New Roman" w:cs="Times New Roman"/>
          <w:b/>
          <w:sz w:val="28"/>
          <w:szCs w:val="28"/>
        </w:rPr>
        <w:t>5.</w:t>
      </w:r>
      <w:r>
        <w:rPr>
          <w:rFonts w:ascii="Times New Roman" w:hAnsi="Times New Roman" w:cs="Times New Roman"/>
          <w:b/>
          <w:sz w:val="28"/>
          <w:szCs w:val="28"/>
        </w:rPr>
        <w:t xml:space="preserve"> DBMS Script/</w:t>
      </w:r>
      <w:r w:rsidRPr="006C62E0">
        <w:rPr>
          <w:rFonts w:ascii="Times New Roman" w:hAnsi="Times New Roman" w:cs="Times New Roman"/>
          <w:b/>
          <w:sz w:val="28"/>
          <w:szCs w:val="28"/>
        </w:rPr>
        <w:t>Result/Output/Writing Summary:</w:t>
      </w:r>
      <w:r w:rsidRPr="008F3CDF">
        <w:rPr>
          <w:noProof/>
        </w:rPr>
        <w:t xml:space="preserve"> </w:t>
      </w:r>
    </w:p>
    <w:p w:rsidR="00A07226" w:rsidRDefault="00A07226" w:rsidP="0002021F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A07226" w:rsidRDefault="00A07226" w:rsidP="00A07226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3819525</wp:posOffset>
                </wp:positionV>
                <wp:extent cx="7461885" cy="2552700"/>
                <wp:effectExtent l="0" t="0" r="5715" b="1905"/>
                <wp:wrapNone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61885" cy="2552700"/>
                          <a:chOff x="0" y="0"/>
                          <a:chExt cx="11751" cy="4020"/>
                        </a:xfrm>
                      </wpg:grpSpPr>
                      <pic:pic xmlns:pic="http://schemas.openxmlformats.org/drawingml/2006/picture">
                        <pic:nvPicPr>
                          <pic:cNvPr id="7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" cy="16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411" y="1440"/>
                            <a:ext cx="2892" cy="2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2864" cy="19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3" y="0"/>
                            <a:ext cx="4304" cy="16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303" y="1440"/>
                            <a:ext cx="4304" cy="2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3" y="1440"/>
                            <a:ext cx="4304" cy="19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6" y="0"/>
                            <a:ext cx="3144" cy="16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8606" y="1440"/>
                            <a:ext cx="1892" cy="23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6" y="1440"/>
                            <a:ext cx="1860" cy="19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8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753"/>
                            <a:ext cx="286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7226" w:rsidRDefault="00A07226" w:rsidP="00A07226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333333"/>
                                  <w:sz w:val="24"/>
                                </w:rPr>
                                <w:t>VerifyDigitalSignature.java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8" o:spid="_x0000_s1026" style="position:absolute;left:0;text-align:left;margin-left:36pt;margin-top:300.75pt;width:587.55pt;height:201pt;z-index:-251655168;mso-position-horizontal-relative:page;mso-position-vertical-relative:page" coordsize="11751,40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">
                <v:shape id="Picture 62" o:spid="_x0000_s1027" type="#_x0000_t75" style="position:absolute;width:4304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">
                  <v:imagedata r:id="rId21" o:title=""/>
                </v:shape>
                <v:rect id="Rectangle 63" o:spid="_x0000_s1028" style="position:absolute;left:1411;top:1440;width:2892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g6h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k&#10;ro9f4g+QixcAAAD//wMAUEsBAi0AFAAGAAgAAAAhANvh9svuAAAAhQEAABMAAAAAAAAAAAAAAAAA&#10;AAAAAFtDb250ZW50X1R5cGVzXS54bWxQSwECLQAUAAYACAAAACEAWvQsW78AAAAVAQAACwAAAAAA&#10;AAAAAAAAAAAfAQAAX3JlbHMvLnJlbHNQSwECLQAUAAYACAAAACEAUeIOocAAAADbAAAADwAAAAAA&#10;AAAAAAAAAAAHAgAAZHJzL2Rvd25yZXYueG1sUEsFBgAAAAADAAMAtwAAAPQCAAAAAA==&#10;" stroked="f"/>
                <v:shape id="Picture 64" o:spid="_x0000_s1029" type="#_x0000_t75" style="position:absolute;left:1440;top:1440;width:2864;height:1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">
                  <v:imagedata r:id="rId22" o:title=""/>
                </v:shape>
                <v:shape id="Picture 65" o:spid="_x0000_s1030" type="#_x0000_t75" style="position:absolute;left:4303;width:4304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">
                  <v:imagedata r:id="rId23" o:title=""/>
                </v:shape>
                <v:rect id="Rectangle 66" o:spid="_x0000_s1031" style="position:absolute;left:4303;top:1440;width:4304;height: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" stroked="f"/>
                <v:shape id="Picture 67" o:spid="_x0000_s1032" type="#_x0000_t75" style="position:absolute;left:4303;top:1440;width:4304;height:1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">
                  <v:imagedata r:id="rId24" o:title=""/>
                </v:shape>
                <v:shape id="Picture 68" o:spid="_x0000_s1033" type="#_x0000_t75" style="position:absolute;left:8606;width:3144;height:1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">
                  <v:imagedata r:id="rId25" o:title=""/>
                </v:shape>
                <v:rect id="Rectangle 69" o:spid="_x0000_s1034" style="position:absolute;left:8606;top:1440;width:1892;height:2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" stroked="f"/>
                <v:shape id="Picture 70" o:spid="_x0000_s1035" type="#_x0000_t75" style="position:absolute;left:8606;top:1440;width:1860;height:1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">
                  <v:imagedata r:id="rId2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1" o:spid="_x0000_s1036" type="#_x0000_t202" style="position:absolute;left:1440;top:3753;width:286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:rsidR="00A07226" w:rsidRDefault="00A07226" w:rsidP="00A07226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333333"/>
                            <w:sz w:val="24"/>
                          </w:rPr>
                          <w:t>VerifyDigitalSignature.java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A07226" w:rsidRDefault="00A07226" w:rsidP="00A07226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A07226" w:rsidRDefault="00A07226" w:rsidP="00A07226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A07226" w:rsidRDefault="00A07226" w:rsidP="00A07226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2021F" w:rsidRDefault="0002021F" w:rsidP="00A07226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02021F" w:rsidRDefault="0002021F" w:rsidP="00A07226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A07226" w:rsidRDefault="00A07226" w:rsidP="00A07226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A07226" w:rsidRDefault="00A07226" w:rsidP="00A07226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A07226" w:rsidRDefault="00A07226" w:rsidP="00A07226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A07226" w:rsidRDefault="00A07226" w:rsidP="00A07226">
      <w:pPr>
        <w:pStyle w:val="BodyText"/>
      </w:pPr>
    </w:p>
    <w:p w:rsidR="00A07226" w:rsidRDefault="00A07226" w:rsidP="00A07226">
      <w:pPr>
        <w:pStyle w:val="BodyText"/>
        <w:jc w:val="center"/>
      </w:pPr>
    </w:p>
    <w:p w:rsidR="00A07226" w:rsidRDefault="00A07226" w:rsidP="00A07226">
      <w:pPr>
        <w:pStyle w:val="ListParagraph"/>
        <w:widowControl w:val="0"/>
        <w:numPr>
          <w:ilvl w:val="0"/>
          <w:numId w:val="8"/>
        </w:numPr>
        <w:tabs>
          <w:tab w:val="left" w:pos="460"/>
        </w:tabs>
        <w:autoSpaceDE w:val="0"/>
        <w:autoSpaceDN w:val="0"/>
        <w:spacing w:before="90" w:after="0" w:line="240" w:lineRule="auto"/>
        <w:contextualSpacing w:val="0"/>
        <w:rPr>
          <w:rFonts w:eastAsia="Times New Roman"/>
          <w:sz w:val="24"/>
        </w:rPr>
      </w:pPr>
      <w:r>
        <w:rPr>
          <w:b/>
          <w:color w:val="006699"/>
          <w:sz w:val="24"/>
        </w:rPr>
        <w:t>import</w:t>
      </w:r>
      <w:r>
        <w:rPr>
          <w:b/>
          <w:color w:val="006699"/>
          <w:spacing w:val="-5"/>
          <w:sz w:val="24"/>
        </w:rPr>
        <w:t xml:space="preserve"> </w:t>
      </w:r>
      <w:proofErr w:type="gramStart"/>
      <w:r>
        <w:rPr>
          <w:sz w:val="24"/>
        </w:rPr>
        <w:t>java.io.*</w:t>
      </w:r>
      <w:proofErr w:type="gramEnd"/>
      <w:r>
        <w:rPr>
          <w:sz w:val="24"/>
        </w:rPr>
        <w:t>;</w:t>
      </w:r>
    </w:p>
    <w:p w:rsidR="00A07226" w:rsidRDefault="00A07226" w:rsidP="00A07226">
      <w:pPr>
        <w:pStyle w:val="ListParagraph"/>
        <w:widowControl w:val="0"/>
        <w:numPr>
          <w:ilvl w:val="0"/>
          <w:numId w:val="8"/>
        </w:numPr>
        <w:tabs>
          <w:tab w:val="left" w:pos="460"/>
        </w:tabs>
        <w:autoSpaceDE w:val="0"/>
        <w:autoSpaceDN w:val="0"/>
        <w:spacing w:before="40" w:after="0" w:line="240" w:lineRule="auto"/>
        <w:contextualSpacing w:val="0"/>
        <w:rPr>
          <w:sz w:val="24"/>
        </w:rPr>
      </w:pPr>
      <w:r>
        <w:rPr>
          <w:b/>
          <w:color w:val="006699"/>
          <w:sz w:val="24"/>
        </w:rPr>
        <w:t>import</w:t>
      </w:r>
      <w:r>
        <w:rPr>
          <w:b/>
          <w:color w:val="006699"/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java.security</w:t>
      </w:r>
      <w:proofErr w:type="spellEnd"/>
      <w:proofErr w:type="gramEnd"/>
      <w:r>
        <w:rPr>
          <w:sz w:val="24"/>
        </w:rPr>
        <w:t>.*;</w:t>
      </w:r>
    </w:p>
    <w:p w:rsidR="00A07226" w:rsidRDefault="00A07226" w:rsidP="00A07226">
      <w:pPr>
        <w:pStyle w:val="ListParagraph"/>
        <w:widowControl w:val="0"/>
        <w:numPr>
          <w:ilvl w:val="0"/>
          <w:numId w:val="8"/>
        </w:numPr>
        <w:tabs>
          <w:tab w:val="left" w:pos="460"/>
        </w:tabs>
        <w:autoSpaceDE w:val="0"/>
        <w:autoSpaceDN w:val="0"/>
        <w:spacing w:before="41" w:after="0" w:line="240" w:lineRule="auto"/>
        <w:contextualSpacing w:val="0"/>
        <w:rPr>
          <w:sz w:val="24"/>
        </w:rPr>
      </w:pPr>
      <w:r>
        <w:rPr>
          <w:b/>
          <w:color w:val="006699"/>
          <w:sz w:val="24"/>
        </w:rPr>
        <w:t>import</w:t>
      </w:r>
      <w:r>
        <w:rPr>
          <w:b/>
          <w:color w:val="006699"/>
          <w:spacing w:val="-4"/>
          <w:sz w:val="24"/>
        </w:rPr>
        <w:t xml:space="preserve"> </w:t>
      </w:r>
      <w:proofErr w:type="spellStart"/>
      <w:r>
        <w:rPr>
          <w:sz w:val="24"/>
        </w:rPr>
        <w:t>java.security.spec</w:t>
      </w:r>
      <w:proofErr w:type="spellEnd"/>
      <w:r>
        <w:rPr>
          <w:sz w:val="24"/>
        </w:rPr>
        <w:t>.*;</w:t>
      </w:r>
    </w:p>
    <w:p w:rsidR="00A07226" w:rsidRDefault="00A07226" w:rsidP="00A07226">
      <w:pPr>
        <w:pStyle w:val="ListParagraph"/>
        <w:widowControl w:val="0"/>
        <w:numPr>
          <w:ilvl w:val="0"/>
          <w:numId w:val="8"/>
        </w:numPr>
        <w:tabs>
          <w:tab w:val="left" w:pos="460"/>
        </w:tabs>
        <w:autoSpaceDE w:val="0"/>
        <w:autoSpaceDN w:val="0"/>
        <w:spacing w:before="41" w:after="0"/>
        <w:ind w:left="100" w:right="5692" w:firstLine="0"/>
        <w:contextualSpacing w:val="0"/>
        <w:rPr>
          <w:sz w:val="24"/>
        </w:rPr>
      </w:pPr>
      <w:r>
        <w:rPr>
          <w:b/>
          <w:color w:val="006699"/>
          <w:sz w:val="24"/>
        </w:rPr>
        <w:t xml:space="preserve">public class </w:t>
      </w:r>
      <w:proofErr w:type="spellStart"/>
      <w:r>
        <w:rPr>
          <w:sz w:val="24"/>
        </w:rPr>
        <w:t>VerifyDigitalSignature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5.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:rsidR="00A07226" w:rsidRDefault="00A07226" w:rsidP="00A07226">
      <w:pPr>
        <w:ind w:left="100" w:right="5455"/>
        <w:rPr>
          <w:sz w:val="24"/>
        </w:rPr>
      </w:pPr>
      <w:r>
        <w:rPr>
          <w:sz w:val="24"/>
        </w:rPr>
        <w:t>6.</w:t>
      </w:r>
      <w:r>
        <w:rPr>
          <w:spacing w:val="1"/>
          <w:sz w:val="24"/>
        </w:rPr>
        <w:t xml:space="preserve"> </w:t>
      </w:r>
      <w:r>
        <w:rPr>
          <w:b/>
          <w:color w:val="006699"/>
          <w:sz w:val="24"/>
        </w:rPr>
        <w:t xml:space="preserve">public static 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 xml:space="preserve">String </w:t>
      </w:r>
      <w:proofErr w:type="spellStart"/>
      <w:r>
        <w:rPr>
          <w:sz w:val="24"/>
        </w:rPr>
        <w:t>args</w:t>
      </w:r>
      <w:proofErr w:type="spellEnd"/>
      <w:r>
        <w:rPr>
          <w:sz w:val="24"/>
        </w:rPr>
        <w:t>[])</w:t>
      </w:r>
      <w:r>
        <w:rPr>
          <w:spacing w:val="-57"/>
          <w:sz w:val="24"/>
        </w:rPr>
        <w:t xml:space="preserve"> </w:t>
      </w:r>
      <w:r>
        <w:rPr>
          <w:sz w:val="24"/>
        </w:rPr>
        <w:t>7.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:rsidR="00A07226" w:rsidRDefault="00A07226" w:rsidP="00A07226">
      <w:pPr>
        <w:pStyle w:val="ListParagraph"/>
        <w:widowControl w:val="0"/>
        <w:numPr>
          <w:ilvl w:val="0"/>
          <w:numId w:val="9"/>
        </w:numPr>
        <w:tabs>
          <w:tab w:val="left" w:pos="460"/>
        </w:tabs>
        <w:autoSpaceDE w:val="0"/>
        <w:autoSpaceDN w:val="0"/>
        <w:spacing w:after="0" w:line="275" w:lineRule="exact"/>
        <w:contextualSpacing w:val="0"/>
        <w:rPr>
          <w:sz w:val="24"/>
        </w:rPr>
      </w:pPr>
      <w:r>
        <w:rPr>
          <w:color w:val="008200"/>
          <w:sz w:val="24"/>
        </w:rPr>
        <w:t>/* Verify</w:t>
      </w:r>
      <w:r>
        <w:rPr>
          <w:color w:val="008200"/>
          <w:spacing w:val="-5"/>
          <w:sz w:val="24"/>
        </w:rPr>
        <w:t xml:space="preserve"> </w:t>
      </w:r>
      <w:r>
        <w:rPr>
          <w:color w:val="008200"/>
          <w:sz w:val="24"/>
        </w:rPr>
        <w:t>a DSA</w:t>
      </w:r>
      <w:r>
        <w:rPr>
          <w:color w:val="008200"/>
          <w:spacing w:val="1"/>
          <w:sz w:val="24"/>
        </w:rPr>
        <w:t xml:space="preserve"> </w:t>
      </w:r>
      <w:r>
        <w:rPr>
          <w:color w:val="008200"/>
          <w:sz w:val="24"/>
        </w:rPr>
        <w:t>signature</w:t>
      </w:r>
      <w:r>
        <w:rPr>
          <w:color w:val="008200"/>
          <w:spacing w:val="-3"/>
          <w:sz w:val="24"/>
        </w:rPr>
        <w:t xml:space="preserve"> </w:t>
      </w:r>
      <w:r>
        <w:rPr>
          <w:color w:val="008200"/>
          <w:sz w:val="24"/>
        </w:rPr>
        <w:t>*/</w:t>
      </w:r>
    </w:p>
    <w:p w:rsidR="00A07226" w:rsidRDefault="00A07226" w:rsidP="00A07226">
      <w:pPr>
        <w:pStyle w:val="ListParagraph"/>
        <w:widowControl w:val="0"/>
        <w:numPr>
          <w:ilvl w:val="0"/>
          <w:numId w:val="9"/>
        </w:numPr>
        <w:tabs>
          <w:tab w:val="left" w:pos="460"/>
        </w:tabs>
        <w:autoSpaceDE w:val="0"/>
        <w:autoSpaceDN w:val="0"/>
        <w:spacing w:before="37" w:after="0" w:line="240" w:lineRule="auto"/>
        <w:contextualSpacing w:val="0"/>
        <w:rPr>
          <w:sz w:val="24"/>
        </w:rPr>
      </w:pPr>
      <w:r>
        <w:rPr>
          <w:b/>
          <w:color w:val="006699"/>
          <w:sz w:val="24"/>
        </w:rPr>
        <w:lastRenderedPageBreak/>
        <w:t xml:space="preserve">if </w:t>
      </w:r>
      <w:r>
        <w:rPr>
          <w:sz w:val="24"/>
        </w:rPr>
        <w:t>(</w:t>
      </w:r>
      <w:proofErr w:type="spellStart"/>
      <w:proofErr w:type="gramStart"/>
      <w:r>
        <w:rPr>
          <w:sz w:val="24"/>
        </w:rPr>
        <w:t>args.length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!=</w:t>
      </w:r>
      <w:r>
        <w:rPr>
          <w:spacing w:val="-3"/>
          <w:sz w:val="24"/>
        </w:rPr>
        <w:t xml:space="preserve"> </w:t>
      </w:r>
      <w:r>
        <w:rPr>
          <w:color w:val="BF0000"/>
          <w:sz w:val="24"/>
        </w:rPr>
        <w:t>3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{</w:t>
      </w:r>
    </w:p>
    <w:p w:rsidR="00A07226" w:rsidRDefault="00A07226" w:rsidP="00A07226">
      <w:pPr>
        <w:pStyle w:val="ListParagraph"/>
        <w:widowControl w:val="0"/>
        <w:numPr>
          <w:ilvl w:val="0"/>
          <w:numId w:val="9"/>
        </w:numPr>
        <w:tabs>
          <w:tab w:val="left" w:pos="460"/>
        </w:tabs>
        <w:autoSpaceDE w:val="0"/>
        <w:autoSpaceDN w:val="0"/>
        <w:spacing w:before="43" w:after="0"/>
        <w:ind w:right="150"/>
        <w:contextualSpacing w:val="0"/>
        <w:rPr>
          <w:sz w:val="24"/>
        </w:rPr>
      </w:pPr>
      <w:proofErr w:type="spellStart"/>
      <w:r>
        <w:rPr>
          <w:sz w:val="24"/>
        </w:rPr>
        <w:t>System.out.println</w:t>
      </w:r>
      <w:proofErr w:type="spellEnd"/>
      <w:r>
        <w:rPr>
          <w:sz w:val="24"/>
        </w:rPr>
        <w:t>(</w:t>
      </w:r>
      <w:r>
        <w:rPr>
          <w:color w:val="0000FF"/>
          <w:sz w:val="24"/>
        </w:rPr>
        <w:t xml:space="preserve">"Usage: </w:t>
      </w:r>
      <w:proofErr w:type="spellStart"/>
      <w:r>
        <w:rPr>
          <w:color w:val="0000FF"/>
          <w:sz w:val="24"/>
        </w:rPr>
        <w:t>VerifyDigitalSignature</w:t>
      </w:r>
      <w:proofErr w:type="spellEnd"/>
      <w:r>
        <w:rPr>
          <w:color w:val="0000FF"/>
          <w:sz w:val="24"/>
        </w:rPr>
        <w:t xml:space="preserve"> " </w:t>
      </w:r>
      <w:r>
        <w:rPr>
          <w:sz w:val="24"/>
        </w:rPr>
        <w:t>+</w:t>
      </w:r>
      <w:r>
        <w:rPr>
          <w:color w:val="0000FF"/>
          <w:sz w:val="24"/>
        </w:rPr>
        <w:t>"</w:t>
      </w:r>
      <w:proofErr w:type="spellStart"/>
      <w:r>
        <w:rPr>
          <w:color w:val="0000FF"/>
          <w:sz w:val="24"/>
        </w:rPr>
        <w:t>publickeyfile</w:t>
      </w:r>
      <w:proofErr w:type="spellEnd"/>
      <w:r>
        <w:rPr>
          <w:color w:val="0000FF"/>
          <w:sz w:val="24"/>
        </w:rPr>
        <w:t xml:space="preserve"> </w:t>
      </w:r>
      <w:proofErr w:type="spellStart"/>
      <w:r>
        <w:rPr>
          <w:color w:val="0000FF"/>
          <w:sz w:val="24"/>
        </w:rPr>
        <w:t>signaturefile</w:t>
      </w:r>
      <w:proofErr w:type="spellEnd"/>
      <w:r>
        <w:rPr>
          <w:color w:val="0000FF"/>
          <w:sz w:val="24"/>
        </w:rPr>
        <w:t xml:space="preserve"> " </w:t>
      </w:r>
      <w:r>
        <w:rPr>
          <w:sz w:val="24"/>
        </w:rPr>
        <w:t xml:space="preserve">+ </w:t>
      </w:r>
      <w:r>
        <w:rPr>
          <w:color w:val="0000FF"/>
          <w:sz w:val="24"/>
        </w:rPr>
        <w:t>"</w:t>
      </w:r>
      <w:proofErr w:type="spellStart"/>
      <w:r>
        <w:rPr>
          <w:color w:val="0000FF"/>
          <w:sz w:val="24"/>
        </w:rPr>
        <w:t>datafil</w:t>
      </w:r>
      <w:proofErr w:type="spellEnd"/>
      <w:r>
        <w:rPr>
          <w:color w:val="0000FF"/>
          <w:spacing w:val="-57"/>
          <w:sz w:val="24"/>
        </w:rPr>
        <w:t xml:space="preserve"> </w:t>
      </w:r>
      <w:r>
        <w:rPr>
          <w:color w:val="0000FF"/>
          <w:sz w:val="24"/>
        </w:rPr>
        <w:t>e"</w:t>
      </w:r>
      <w:r>
        <w:rPr>
          <w:sz w:val="24"/>
        </w:rPr>
        <w:t>);</w:t>
      </w:r>
    </w:p>
    <w:p w:rsidR="00A07226" w:rsidRDefault="00A07226" w:rsidP="00A07226">
      <w:pPr>
        <w:pStyle w:val="BodyText"/>
        <w:spacing w:line="275" w:lineRule="exact"/>
        <w:ind w:left="100"/>
        <w:rPr>
          <w:sz w:val="24"/>
        </w:rPr>
      </w:pPr>
      <w:proofErr w:type="gramStart"/>
      <w:r>
        <w:t>11.</w:t>
      </w:r>
      <w:r>
        <w:rPr>
          <w:spacing w:val="-1"/>
        </w:rPr>
        <w:t xml:space="preserve"> </w:t>
      </w:r>
      <w:r>
        <w:t>}</w:t>
      </w:r>
      <w:proofErr w:type="gramEnd"/>
    </w:p>
    <w:p w:rsidR="00A07226" w:rsidRDefault="00A07226" w:rsidP="00A07226">
      <w:pPr>
        <w:spacing w:before="41"/>
        <w:ind w:left="100"/>
        <w:rPr>
          <w:b/>
          <w:sz w:val="24"/>
        </w:rPr>
      </w:pPr>
      <w:r>
        <w:rPr>
          <w:sz w:val="24"/>
        </w:rPr>
        <w:t>12.</w:t>
      </w:r>
      <w:r>
        <w:rPr>
          <w:spacing w:val="-1"/>
          <w:sz w:val="24"/>
        </w:rPr>
        <w:t xml:space="preserve"> </w:t>
      </w:r>
      <w:r>
        <w:rPr>
          <w:b/>
          <w:color w:val="006699"/>
          <w:sz w:val="24"/>
        </w:rPr>
        <w:t>else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color w:val="006699"/>
          <w:sz w:val="24"/>
        </w:rPr>
        <w:t>try</w:t>
      </w:r>
    </w:p>
    <w:p w:rsidR="00A07226" w:rsidRDefault="00A07226" w:rsidP="00A07226">
      <w:pPr>
        <w:pStyle w:val="BodyText"/>
        <w:spacing w:before="43"/>
        <w:ind w:left="100"/>
        <w:rPr>
          <w:sz w:val="24"/>
        </w:rPr>
      </w:pPr>
      <w:r>
        <w:t>13.</w:t>
      </w:r>
      <w:r>
        <w:rPr>
          <w:spacing w:val="-1"/>
        </w:rPr>
        <w:t xml:space="preserve"> </w:t>
      </w:r>
      <w:r>
        <w:t>{</w:t>
      </w:r>
    </w:p>
    <w:p w:rsidR="00A07226" w:rsidRDefault="00A07226" w:rsidP="00A07226">
      <w:pPr>
        <w:pStyle w:val="BodyText"/>
        <w:spacing w:before="41"/>
        <w:ind w:left="100"/>
      </w:pPr>
      <w:r>
        <w:t>14.</w:t>
      </w:r>
      <w:r>
        <w:rPr>
          <w:spacing w:val="-1"/>
        </w:rPr>
        <w:t xml:space="preserve"> </w:t>
      </w:r>
      <w:r>
        <w:rPr>
          <w:color w:val="008200"/>
        </w:rPr>
        <w:t>// the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rest of</w:t>
      </w:r>
      <w:r>
        <w:rPr>
          <w:color w:val="008200"/>
          <w:spacing w:val="1"/>
        </w:rPr>
        <w:t xml:space="preserve"> </w:t>
      </w:r>
      <w:r>
        <w:rPr>
          <w:color w:val="008200"/>
        </w:rPr>
        <w:t>the</w:t>
      </w:r>
      <w:r>
        <w:rPr>
          <w:color w:val="008200"/>
          <w:spacing w:val="-3"/>
        </w:rPr>
        <w:t xml:space="preserve"> </w:t>
      </w:r>
      <w:r>
        <w:rPr>
          <w:color w:val="008200"/>
        </w:rPr>
        <w:t>code</w:t>
      </w:r>
      <w:r>
        <w:rPr>
          <w:color w:val="008200"/>
          <w:spacing w:val="3"/>
        </w:rPr>
        <w:t xml:space="preserve"> </w:t>
      </w:r>
      <w:r>
        <w:rPr>
          <w:color w:val="008200"/>
        </w:rPr>
        <w:t>goes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here</w:t>
      </w:r>
    </w:p>
    <w:p w:rsidR="00A07226" w:rsidRDefault="00A07226" w:rsidP="00A07226">
      <w:pPr>
        <w:pStyle w:val="BodyText"/>
        <w:spacing w:before="41"/>
        <w:ind w:left="100"/>
      </w:pPr>
      <w:proofErr w:type="gramStart"/>
      <w:r>
        <w:t>15.</w:t>
      </w:r>
      <w:r>
        <w:rPr>
          <w:spacing w:val="-1"/>
        </w:rPr>
        <w:t xml:space="preserve"> </w:t>
      </w:r>
      <w:r>
        <w:t>}</w:t>
      </w:r>
      <w:proofErr w:type="gramEnd"/>
    </w:p>
    <w:p w:rsidR="00A07226" w:rsidRDefault="00A07226" w:rsidP="00A07226">
      <w:pPr>
        <w:spacing w:before="40"/>
        <w:ind w:left="100"/>
        <w:rPr>
          <w:sz w:val="24"/>
        </w:rPr>
      </w:pPr>
      <w:r>
        <w:rPr>
          <w:sz w:val="24"/>
        </w:rPr>
        <w:t>16.</w:t>
      </w:r>
      <w:r>
        <w:rPr>
          <w:spacing w:val="-2"/>
          <w:sz w:val="24"/>
        </w:rPr>
        <w:t xml:space="preserve"> </w:t>
      </w:r>
      <w:r>
        <w:rPr>
          <w:b/>
          <w:color w:val="006699"/>
          <w:sz w:val="24"/>
        </w:rPr>
        <w:t xml:space="preserve">catch </w:t>
      </w:r>
      <w:r>
        <w:rPr>
          <w:sz w:val="24"/>
        </w:rPr>
        <w:t>(Exception</w:t>
      </w:r>
      <w:r>
        <w:rPr>
          <w:spacing w:val="-1"/>
          <w:sz w:val="24"/>
        </w:rPr>
        <w:t xml:space="preserve"> </w:t>
      </w:r>
      <w:r>
        <w:rPr>
          <w:sz w:val="24"/>
        </w:rPr>
        <w:t>e)</w:t>
      </w:r>
    </w:p>
    <w:p w:rsidR="00A07226" w:rsidRDefault="00A07226" w:rsidP="00A07226">
      <w:pPr>
        <w:pStyle w:val="BodyText"/>
        <w:spacing w:before="44"/>
        <w:ind w:left="100"/>
        <w:rPr>
          <w:sz w:val="24"/>
        </w:rPr>
      </w:pPr>
      <w:r>
        <w:t>17.</w:t>
      </w:r>
      <w:r>
        <w:rPr>
          <w:spacing w:val="-1"/>
        </w:rPr>
        <w:t xml:space="preserve"> </w:t>
      </w:r>
      <w:r>
        <w:t>{</w:t>
      </w:r>
    </w:p>
    <w:p w:rsidR="00A07226" w:rsidRDefault="00A07226" w:rsidP="00A07226">
      <w:pPr>
        <w:pStyle w:val="BodyText"/>
        <w:spacing w:before="40"/>
        <w:ind w:left="100"/>
      </w:pPr>
      <w:r>
        <w:t>18.</w:t>
      </w:r>
      <w:r>
        <w:rPr>
          <w:spacing w:val="-3"/>
        </w:rPr>
        <w:t xml:space="preserve"> </w:t>
      </w:r>
      <w:proofErr w:type="spellStart"/>
      <w:r>
        <w:t>System.err.println</w:t>
      </w:r>
      <w:proofErr w:type="spellEnd"/>
      <w:r>
        <w:t>(</w:t>
      </w:r>
      <w:r>
        <w:rPr>
          <w:color w:val="0000FF"/>
        </w:rPr>
        <w:t>"Caught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exception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proofErr w:type="gramStart"/>
      <w:r>
        <w:t>e.toString</w:t>
      </w:r>
      <w:proofErr w:type="spellEnd"/>
      <w:proofErr w:type="gramEnd"/>
      <w:r>
        <w:t>());</w:t>
      </w:r>
    </w:p>
    <w:p w:rsidR="00A07226" w:rsidRDefault="00A07226" w:rsidP="00A07226">
      <w:pPr>
        <w:pStyle w:val="BodyText"/>
        <w:spacing w:before="41"/>
        <w:ind w:left="100"/>
      </w:pPr>
      <w:proofErr w:type="gramStart"/>
      <w:r>
        <w:t>19.</w:t>
      </w:r>
      <w:r>
        <w:rPr>
          <w:spacing w:val="-1"/>
        </w:rPr>
        <w:t xml:space="preserve"> </w:t>
      </w:r>
      <w:r>
        <w:t>}</w:t>
      </w:r>
      <w:proofErr w:type="gramEnd"/>
    </w:p>
    <w:p w:rsidR="00A07226" w:rsidRDefault="00A07226" w:rsidP="00A07226">
      <w:pPr>
        <w:pStyle w:val="BodyText"/>
        <w:spacing w:before="41"/>
        <w:ind w:left="100"/>
      </w:pPr>
      <w:proofErr w:type="gramStart"/>
      <w:r>
        <w:t>20.</w:t>
      </w:r>
      <w:r>
        <w:rPr>
          <w:spacing w:val="-1"/>
        </w:rPr>
        <w:t xml:space="preserve"> </w:t>
      </w:r>
      <w:r>
        <w:t>}</w:t>
      </w:r>
      <w:proofErr w:type="gramEnd"/>
    </w:p>
    <w:p w:rsidR="00A07226" w:rsidRDefault="00A07226" w:rsidP="00A07226">
      <w:pPr>
        <w:pStyle w:val="BodyText"/>
        <w:spacing w:before="43"/>
        <w:ind w:left="100"/>
      </w:pPr>
      <w:proofErr w:type="gramStart"/>
      <w:r>
        <w:t>21.</w:t>
      </w:r>
      <w:r>
        <w:rPr>
          <w:spacing w:val="-1"/>
        </w:rPr>
        <w:t xml:space="preserve"> </w:t>
      </w:r>
      <w:r>
        <w:t>}</w:t>
      </w:r>
      <w:proofErr w:type="gramEnd"/>
    </w:p>
    <w:p w:rsidR="00A07226" w:rsidRDefault="00A07226" w:rsidP="00A07226">
      <w:pPr>
        <w:pStyle w:val="BodyText"/>
        <w:jc w:val="center"/>
      </w:pPr>
    </w:p>
    <w:p w:rsidR="00A07226" w:rsidRDefault="00A07226" w:rsidP="00A07226">
      <w:pPr>
        <w:pStyle w:val="BodyText"/>
        <w:jc w:val="center"/>
      </w:pPr>
    </w:p>
    <w:p w:rsidR="00A07226" w:rsidRPr="00AF53A8" w:rsidRDefault="00A07226" w:rsidP="00A07226">
      <w:pPr>
        <w:rPr>
          <w:rFonts w:ascii="Times New Roman" w:hAnsi="Times New Roman" w:cs="Times New Roman"/>
          <w:b/>
          <w:sz w:val="28"/>
          <w:szCs w:val="28"/>
        </w:rPr>
      </w:pPr>
      <w:r w:rsidRPr="00AF53A8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:rsidR="00A07226" w:rsidRDefault="00A07226" w:rsidP="00A07226">
      <w:pPr>
        <w:pStyle w:val="BodyText"/>
        <w:spacing w:line="276" w:lineRule="auto"/>
        <w:ind w:left="460" w:right="114"/>
        <w:jc w:val="both"/>
      </w:pPr>
      <w:r>
        <w:t>With this, you have understood the importance of asymmetric cryptography, the working of</w:t>
      </w:r>
      <w:r>
        <w:rPr>
          <w:spacing w:val="1"/>
        </w:rPr>
        <w:t xml:space="preserve"> </w:t>
      </w:r>
      <w:r>
        <w:t>digital signatures, the functionality of DSA, the steps involved in the signature verification,</w:t>
      </w:r>
      <w:r>
        <w:rPr>
          <w:spacing w:val="1"/>
        </w:rPr>
        <w:t xml:space="preserve"> </w:t>
      </w:r>
      <w:r>
        <w:t>and its advantages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counterparts.</w:t>
      </w:r>
    </w:p>
    <w:p w:rsidR="00A07226" w:rsidRDefault="00A07226" w:rsidP="00A07226">
      <w:pPr>
        <w:pStyle w:val="BodyText"/>
        <w:rPr>
          <w:rFonts w:eastAsiaTheme="minorEastAsia"/>
          <w:lang w:val="en-IN" w:eastAsia="en-IN" w:bidi="pa-IN"/>
        </w:rPr>
      </w:pPr>
    </w:p>
    <w:p w:rsidR="00A07226" w:rsidRPr="00AF53A8" w:rsidRDefault="00A07226" w:rsidP="00A07226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AF53A8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4"/>
        <w:gridCol w:w="2793"/>
        <w:gridCol w:w="3374"/>
        <w:gridCol w:w="2433"/>
      </w:tblGrid>
      <w:tr w:rsidR="00A07226" w:rsidRPr="00AF53A8" w:rsidTr="00A171B4">
        <w:trPr>
          <w:trHeight w:val="198"/>
        </w:trPr>
        <w:tc>
          <w:tcPr>
            <w:tcW w:w="1024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793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374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433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A07226" w:rsidRPr="00AF53A8" w:rsidTr="00A171B4">
        <w:trPr>
          <w:trHeight w:val="198"/>
        </w:trPr>
        <w:tc>
          <w:tcPr>
            <w:tcW w:w="1024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93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74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07226" w:rsidRPr="00AF53A8" w:rsidTr="00A171B4">
        <w:trPr>
          <w:trHeight w:val="189"/>
        </w:trPr>
        <w:tc>
          <w:tcPr>
            <w:tcW w:w="1024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53A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793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74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</w:tcPr>
          <w:p w:rsidR="00A07226" w:rsidRPr="00AF53A8" w:rsidRDefault="00A07226" w:rsidP="00A171B4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07226" w:rsidRPr="00AF53A8" w:rsidRDefault="00A07226" w:rsidP="00A07226">
      <w:pPr>
        <w:rPr>
          <w:rFonts w:ascii="Times New Roman" w:hAnsi="Times New Roman" w:cs="Times New Roman"/>
        </w:rPr>
      </w:pPr>
    </w:p>
    <w:p w:rsidR="007511D2" w:rsidRDefault="007511D2"/>
    <w:sectPr w:rsidR="007511D2" w:rsidSect="00E92E27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F3A3A" w:rsidRDefault="00EF3A3A">
      <w:pPr>
        <w:spacing w:after="0" w:line="240" w:lineRule="auto"/>
      </w:pPr>
      <w:r>
        <w:separator/>
      </w:r>
    </w:p>
  </w:endnote>
  <w:endnote w:type="continuationSeparator" w:id="0">
    <w:p w:rsidR="00EF3A3A" w:rsidRDefault="00EF3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16B" w:rsidRDefault="00000000">
    <w:pPr>
      <w:pStyle w:val="Footer"/>
    </w:pPr>
    <w:r>
      <w:rPr>
        <w:noProof/>
      </w:rPr>
      <w:drawing>
        <wp:inline distT="0" distB="0" distL="0" distR="0" wp14:anchorId="22B2EC6D" wp14:editId="4524D45C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30F3A131" wp14:editId="0D7BB17E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F3A3A" w:rsidRDefault="00EF3A3A">
      <w:pPr>
        <w:spacing w:after="0" w:line="240" w:lineRule="auto"/>
      </w:pPr>
      <w:r>
        <w:separator/>
      </w:r>
    </w:p>
  </w:footnote>
  <w:footnote w:type="continuationSeparator" w:id="0">
    <w:p w:rsidR="00EF3A3A" w:rsidRDefault="00EF3A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1F" w:rsidRDefault="00000000">
    <w:pPr>
      <w:pStyle w:val="Header"/>
    </w:pPr>
    <w:r>
      <w:rPr>
        <w:noProof/>
      </w:rPr>
      <w:drawing>
        <wp:inline distT="0" distB="0" distL="0" distR="0" wp14:anchorId="5573BE98" wp14:editId="5463BAD7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10399FB" wp14:editId="5236FDC9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start w:val="8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374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289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118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947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862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374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289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118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947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862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374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289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118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947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862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lang w:val="en-US" w:eastAsia="en-US" w:bidi="ar-SA"/>
      </w:rPr>
    </w:lvl>
  </w:abstractNum>
  <w:abstractNum w:abstractNumId="3" w15:restartNumberingAfterBreak="0">
    <w:nsid w:val="4925424A"/>
    <w:multiLevelType w:val="multilevel"/>
    <w:tmpl w:val="4925424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ADCABA"/>
    <w:multiLevelType w:val="multilevel"/>
    <w:tmpl w:val="59ADCABA"/>
    <w:lvl w:ilvl="0">
      <w:start w:val="7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374" w:hanging="360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289" w:hanging="36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203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118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947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862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777" w:hanging="360"/>
      </w:pPr>
      <w:rPr>
        <w:lang w:val="en-US" w:eastAsia="en-US" w:bidi="ar-SA"/>
      </w:rPr>
    </w:lvl>
  </w:abstractNum>
  <w:abstractNum w:abstractNumId="5" w15:restartNumberingAfterBreak="0">
    <w:nsid w:val="5D141FF0"/>
    <w:multiLevelType w:val="hybridMultilevel"/>
    <w:tmpl w:val="504E513E"/>
    <w:lvl w:ilvl="0" w:tplc="1D5CBBF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E6D51F2"/>
    <w:multiLevelType w:val="hybridMultilevel"/>
    <w:tmpl w:val="E49E2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7A42B4"/>
    <w:multiLevelType w:val="multilevel"/>
    <w:tmpl w:val="657A42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FF3261"/>
    <w:multiLevelType w:val="multilevel"/>
    <w:tmpl w:val="E00A5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6218376">
    <w:abstractNumId w:val="5"/>
  </w:num>
  <w:num w:numId="2" w16cid:durableId="926841358">
    <w:abstractNumId w:val="6"/>
  </w:num>
  <w:num w:numId="3" w16cid:durableId="1228032873">
    <w:abstractNumId w:val="3"/>
  </w:num>
  <w:num w:numId="4" w16cid:durableId="1189872572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461591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3158130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327944410">
    <w:abstractNumId w:val="4"/>
    <w:lvlOverride w:ilvl="0">
      <w:startOverride w:val="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662242137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765179384">
    <w:abstractNumId w:val="0"/>
    <w:lvlOverride w:ilvl="0">
      <w:startOverride w:val="8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226"/>
    <w:rsid w:val="0002021F"/>
    <w:rsid w:val="00330D74"/>
    <w:rsid w:val="006B4450"/>
    <w:rsid w:val="007511D2"/>
    <w:rsid w:val="00817499"/>
    <w:rsid w:val="00A07226"/>
    <w:rsid w:val="00E91217"/>
    <w:rsid w:val="00EF3A3A"/>
    <w:rsid w:val="00F04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48D82"/>
  <w15:chartTrackingRefBased/>
  <w15:docId w15:val="{4A2D020E-927B-4549-8E1A-5313D79CE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226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22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lang w:val="en-IN" w:eastAsia="en-IN" w:bidi="p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A07226"/>
    <w:rPr>
      <w:rFonts w:asciiTheme="majorHAnsi" w:eastAsiaTheme="majorEastAsia" w:hAnsiTheme="majorHAnsi" w:cstheme="majorBidi"/>
      <w:b/>
      <w:bCs/>
      <w:i/>
      <w:iCs/>
      <w:color w:val="4472C4" w:themeColor="accent1"/>
      <w:lang w:eastAsia="en-IN" w:bidi="pa-IN"/>
    </w:rPr>
  </w:style>
  <w:style w:type="paragraph" w:styleId="Header">
    <w:name w:val="header"/>
    <w:basedOn w:val="Normal"/>
    <w:link w:val="HeaderChar"/>
    <w:uiPriority w:val="99"/>
    <w:unhideWhenUsed/>
    <w:rsid w:val="00A07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226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72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226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A07226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A072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0722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34"/>
    <w:qFormat/>
    <w:locked/>
    <w:rsid w:val="00A07226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A07226"/>
    <w:rPr>
      <w:color w:val="0000FF"/>
      <w:u w:val="single"/>
    </w:rPr>
  </w:style>
  <w:style w:type="paragraph" w:styleId="NoSpacing">
    <w:name w:val="No Spacing"/>
    <w:uiPriority w:val="1"/>
    <w:qFormat/>
    <w:rsid w:val="00A07226"/>
    <w:pPr>
      <w:spacing w:after="0" w:line="240" w:lineRule="auto"/>
    </w:pPr>
    <w:rPr>
      <w:rFonts w:eastAsiaTheme="minorEastAsia"/>
      <w:lang w:eastAsia="en-IN" w:bidi="pa-IN"/>
    </w:rPr>
  </w:style>
  <w:style w:type="paragraph" w:styleId="NormalWeb">
    <w:name w:val="Normal (Web)"/>
    <w:basedOn w:val="Normal"/>
    <w:uiPriority w:val="99"/>
    <w:unhideWhenUsed/>
    <w:rsid w:val="00A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072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0722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3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70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10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90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646</Words>
  <Characters>3686</Characters>
  <Application>Microsoft Office Word</Application>
  <DocSecurity>0</DocSecurity>
  <Lines>30</Lines>
  <Paragraphs>8</Paragraphs>
  <ScaleCrop>false</ScaleCrop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11</cp:revision>
  <dcterms:created xsi:type="dcterms:W3CDTF">2022-11-11T18:31:00Z</dcterms:created>
  <dcterms:modified xsi:type="dcterms:W3CDTF">2022-11-11T18:57:00Z</dcterms:modified>
</cp:coreProperties>
</file>